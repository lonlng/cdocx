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18704">
      <w:pPr>
        <w:pStyle w:val="2"/>
      </w:pPr>
      <w:r>
        <w:rPr>
          <w:spacing w:val="7"/>
        </w:rPr>
        <w:t>引江补汉工程</w:t>
      </w:r>
      <w:r>
        <w:t xml:space="preserve"> </w:t>
      </w:r>
      <w:r>
        <w:rPr>
          <w:spacing w:val="7"/>
        </w:rPr>
        <w:t>专项超前地质预报</w:t>
      </w:r>
    </w:p>
    <w:p w14:paraId="426EA809">
      <w:pPr>
        <w:pStyle w:val="3"/>
      </w:pPr>
      <w:r>
        <w:rPr>
          <w:spacing w:val="-1"/>
        </w:rPr>
        <w:t>成果报告</w:t>
      </w:r>
    </w:p>
    <w:p w14:paraId="225C9CA6">
      <w:pPr>
        <w:spacing w:before="340"/>
        <w:ind w:left="561" w:right="0" w:firstLine="0"/>
        <w:jc w:val="left"/>
        <w:rPr>
          <w:rFonts w:ascii="黑体" w:eastAsia="黑体"/>
          <w:b/>
          <w:sz w:val="44"/>
        </w:rPr>
      </w:pPr>
      <w:r>
        <w:rPr>
          <w:rFonts w:ascii="黑体" w:eastAsia="黑体"/>
          <w:b/>
          <w:spacing w:val="-4"/>
          <w:sz w:val="44"/>
        </w:rPr>
        <w:t>（报告编号：</w:t>
      </w:r>
      <w:r>
        <w:rPr>
          <w:rFonts w:ascii="Times New Roman" w:eastAsia="Times New Roman"/>
          <w:spacing w:val="-4"/>
          <w:sz w:val="44"/>
        </w:rPr>
        <w:t>YJBH-ZX2B-TJ6B-12-1#PD-033</w:t>
      </w:r>
      <w:r>
        <w:rPr>
          <w:rFonts w:ascii="黑体" w:eastAsia="黑体"/>
          <w:b/>
          <w:spacing w:val="-4"/>
          <w:sz w:val="44"/>
        </w:rPr>
        <w:t>）</w:t>
      </w:r>
    </w:p>
    <w:p w14:paraId="58CB0A60">
      <w:pPr>
        <w:pStyle w:val="8"/>
        <w:rPr>
          <w:rFonts w:ascii="黑体"/>
          <w:b/>
          <w:sz w:val="44"/>
        </w:rPr>
      </w:pPr>
    </w:p>
    <w:p w14:paraId="04D49434">
      <w:pPr>
        <w:pStyle w:val="8"/>
        <w:spacing w:before="235"/>
        <w:rPr>
          <w:rFonts w:ascii="黑体"/>
          <w:b/>
          <w:sz w:val="44"/>
        </w:rPr>
      </w:pPr>
    </w:p>
    <w:p w14:paraId="27B87149">
      <w:pPr>
        <w:spacing w:before="0" w:line="360" w:lineRule="auto"/>
        <w:ind w:left="2150" w:right="3256" w:firstLine="0"/>
        <w:jc w:val="left"/>
        <w:rPr>
          <w:rFonts w:ascii="黑体" w:eastAsia="黑体"/>
          <w:sz w:val="32"/>
        </w:rPr>
      </w:pPr>
      <w:r>
        <w:rPr>
          <w:rFonts w:ascii="黑体" w:eastAsia="黑体"/>
          <w:spacing w:val="-2"/>
          <w:sz w:val="32"/>
        </w:rPr>
        <w:t>预报方法：地震波法、地质雷达法</w:t>
      </w:r>
      <w:r>
        <w:rPr>
          <w:rFonts w:ascii="黑体" w:eastAsia="黑体"/>
          <w:spacing w:val="-3"/>
          <w:sz w:val="32"/>
        </w:rPr>
        <w:t xml:space="preserve">预报标段：土建 </w:t>
      </w:r>
      <w:r>
        <w:rPr>
          <w:rFonts w:ascii="Times New Roman" w:eastAsia="Times New Roman"/>
          <w:sz w:val="32"/>
        </w:rPr>
        <w:t xml:space="preserve">6 </w:t>
      </w:r>
      <w:r>
        <w:rPr>
          <w:rFonts w:ascii="黑体" w:eastAsia="黑体"/>
          <w:sz w:val="32"/>
        </w:rPr>
        <w:t>标</w:t>
      </w:r>
    </w:p>
    <w:p w14:paraId="4F71B5F0">
      <w:pPr>
        <w:spacing w:before="1" w:line="360" w:lineRule="auto"/>
        <w:ind w:left="2150" w:right="3621" w:firstLine="0"/>
        <w:jc w:val="left"/>
        <w:rPr>
          <w:rFonts w:ascii="Times New Roman" w:eastAsia="Times New Roman"/>
          <w:sz w:val="32"/>
        </w:rPr>
      </w:pPr>
      <w:r>
        <w:rPr>
          <w:rFonts w:ascii="黑体" w:eastAsia="黑体"/>
          <w:spacing w:val="-2"/>
          <w:sz w:val="32"/>
        </w:rPr>
        <w:t>预报隧洞：</w:t>
      </w:r>
      <w:r>
        <w:rPr>
          <w:rFonts w:ascii="Times New Roman" w:eastAsia="Times New Roman"/>
          <w:spacing w:val="-2"/>
          <w:sz w:val="32"/>
        </w:rPr>
        <w:t>12-1#</w:t>
      </w:r>
      <w:r>
        <w:rPr>
          <w:rFonts w:ascii="黑体" w:eastAsia="黑体"/>
          <w:spacing w:val="-2"/>
          <w:sz w:val="32"/>
        </w:rPr>
        <w:t>平洞（钻爆）</w:t>
      </w:r>
      <w:r>
        <w:rPr>
          <w:rFonts w:ascii="黑体" w:eastAsia="黑体"/>
          <w:spacing w:val="-4"/>
          <w:sz w:val="32"/>
        </w:rPr>
        <w:t>预报段落：</w:t>
      </w:r>
      <w:r>
        <w:rPr>
          <w:rFonts w:ascii="Times New Roman" w:eastAsia="Times New Roman"/>
          <w:spacing w:val="-4"/>
          <w:sz w:val="32"/>
        </w:rPr>
        <w:t>L1+025.7</w:t>
      </w:r>
      <w:r>
        <w:rPr>
          <w:rFonts w:ascii="黑体" w:eastAsia="黑体"/>
          <w:spacing w:val="-4"/>
          <w:sz w:val="32"/>
        </w:rPr>
        <w:t>～</w:t>
      </w:r>
      <w:r>
        <w:rPr>
          <w:rFonts w:ascii="Times New Roman" w:eastAsia="Times New Roman"/>
          <w:spacing w:val="-4"/>
          <w:sz w:val="32"/>
        </w:rPr>
        <w:t>L1+145.7</w:t>
      </w:r>
    </w:p>
    <w:p w14:paraId="662EDC9B">
      <w:pPr>
        <w:spacing w:before="0" w:line="360" w:lineRule="auto"/>
        <w:ind w:left="2150" w:right="5010" w:firstLine="0"/>
        <w:jc w:val="left"/>
        <w:rPr>
          <w:rFonts w:ascii="Times New Roman" w:eastAsia="Times New Roman"/>
          <w:sz w:val="32"/>
        </w:rPr>
      </w:pPr>
      <w:r>
        <w:rPr>
          <w:rFonts w:ascii="黑体" w:eastAsia="黑体"/>
          <w:spacing w:val="-2"/>
          <w:sz w:val="32"/>
        </w:rPr>
        <w:t>预报时间：</w:t>
      </w:r>
      <w:r>
        <w:rPr>
          <w:rFonts w:ascii="Times New Roman" w:eastAsia="Times New Roman"/>
          <w:spacing w:val="-2"/>
          <w:sz w:val="32"/>
        </w:rPr>
        <w:t>2025.12.15</w:t>
      </w:r>
      <w:r>
        <w:rPr>
          <w:rFonts w:ascii="黑体" w:eastAsia="黑体"/>
          <w:spacing w:val="-4"/>
          <w:sz w:val="32"/>
        </w:rPr>
        <w:t>报告日期：</w:t>
      </w:r>
      <w:r>
        <w:rPr>
          <w:rFonts w:ascii="Times New Roman" w:eastAsia="Times New Roman"/>
          <w:spacing w:val="-4"/>
          <w:sz w:val="32"/>
        </w:rPr>
        <w:t>2025.12.15</w:t>
      </w:r>
    </w:p>
    <w:p w14:paraId="68D8EFA4">
      <w:pPr>
        <w:pStyle w:val="8"/>
        <w:rPr>
          <w:rFonts w:ascii="Times New Roman"/>
          <w:sz w:val="32"/>
        </w:rPr>
      </w:pPr>
    </w:p>
    <w:p w14:paraId="4DC75250">
      <w:pPr>
        <w:pStyle w:val="8"/>
        <w:rPr>
          <w:rFonts w:ascii="Times New Roman"/>
          <w:sz w:val="32"/>
        </w:rPr>
      </w:pPr>
    </w:p>
    <w:p w14:paraId="402CED3D">
      <w:pPr>
        <w:pStyle w:val="8"/>
        <w:rPr>
          <w:rFonts w:ascii="Times New Roman"/>
          <w:sz w:val="32"/>
        </w:rPr>
      </w:pPr>
    </w:p>
    <w:p w14:paraId="6CA7E0EE">
      <w:pPr>
        <w:pStyle w:val="8"/>
        <w:spacing w:before="241"/>
        <w:rPr>
          <w:rFonts w:ascii="Times New Roman"/>
          <w:sz w:val="32"/>
        </w:rPr>
      </w:pPr>
    </w:p>
    <w:p w14:paraId="1A229F70">
      <w:pPr>
        <w:tabs>
          <w:tab w:val="left" w:pos="1891"/>
        </w:tabs>
        <w:spacing w:before="0"/>
        <w:ind w:left="836" w:right="0" w:firstLine="0"/>
        <w:jc w:val="left"/>
        <w:rPr>
          <w:rFonts w:ascii="黑体" w:eastAsia="黑体"/>
          <w:b/>
          <w:sz w:val="40"/>
        </w:rPr>
      </w:pPr>
      <w:r>
        <w:rPr>
          <w:position w:val="-18"/>
        </w:rPr>
        <w:drawing>
          <wp:inline distT="0" distB="0" distL="0" distR="0">
            <wp:extent cx="448945" cy="44958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79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ab/>
      </w:r>
      <w:r>
        <w:rPr>
          <w:rFonts w:ascii="黑体" w:eastAsia="黑体"/>
          <w:b/>
          <w:spacing w:val="-4"/>
          <w:sz w:val="40"/>
        </w:rPr>
        <w:t>长江地球物理探测（武汉）</w:t>
      </w:r>
      <w:r>
        <w:rPr>
          <w:rFonts w:ascii="黑体" w:eastAsia="黑体"/>
          <w:b/>
          <w:spacing w:val="-6"/>
          <w:sz w:val="40"/>
        </w:rPr>
        <w:t>有限公司</w:t>
      </w:r>
    </w:p>
    <w:p w14:paraId="2D88D26C">
      <w:pPr>
        <w:spacing w:before="23"/>
        <w:ind w:left="484" w:right="0" w:firstLine="0"/>
        <w:jc w:val="left"/>
        <w:rPr>
          <w:rFonts w:ascii="黑体" w:eastAsia="黑体"/>
          <w:b/>
          <w:sz w:val="40"/>
        </w:rPr>
      </w:pPr>
      <w:r>
        <w:rPr>
          <w:rFonts w:ascii="黑体" w:eastAsia="黑体"/>
          <w:b/>
          <w:spacing w:val="-9"/>
          <w:sz w:val="40"/>
        </w:rPr>
        <w:t xml:space="preserve">引江补汉工程专项超前地质预报服务项目 </w:t>
      </w:r>
      <w:r>
        <w:rPr>
          <w:rFonts w:ascii="Times New Roman" w:eastAsia="Times New Roman"/>
          <w:b/>
          <w:spacing w:val="-4"/>
          <w:sz w:val="40"/>
        </w:rPr>
        <w:t>2</w:t>
      </w:r>
      <w:r>
        <w:rPr>
          <w:rFonts w:ascii="Times New Roman" w:eastAsia="Times New Roman"/>
          <w:b/>
          <w:spacing w:val="11"/>
          <w:sz w:val="40"/>
        </w:rPr>
        <w:t xml:space="preserve"> </w:t>
      </w:r>
      <w:r>
        <w:rPr>
          <w:rFonts w:ascii="黑体" w:eastAsia="黑体"/>
          <w:b/>
          <w:spacing w:val="-6"/>
          <w:sz w:val="40"/>
        </w:rPr>
        <w:t>标项目部</w:t>
      </w:r>
    </w:p>
    <w:p w14:paraId="75A9AC6F">
      <w:pPr>
        <w:spacing w:after="0"/>
        <w:jc w:val="left"/>
        <w:rPr>
          <w:rFonts w:ascii="黑体" w:eastAsia="黑体"/>
          <w:b/>
          <w:sz w:val="40"/>
        </w:rPr>
        <w:sectPr>
          <w:footerReference r:id="rId5" w:type="default"/>
          <w:type w:val="continuous"/>
          <w:pgSz w:w="11910" w:h="16840"/>
          <w:pgMar w:top="1920" w:right="850" w:bottom="280" w:left="850" w:header="0" w:footer="0" w:gutter="0"/>
          <w:pgNumType w:start="1"/>
          <w:cols w:space="720" w:num="1"/>
        </w:sectPr>
      </w:pPr>
    </w:p>
    <w:p w14:paraId="4F20FB5B">
      <w:pPr>
        <w:pStyle w:val="8"/>
        <w:spacing w:before="5"/>
        <w:rPr>
          <w:rFonts w:ascii="黑体"/>
          <w:b/>
          <w:sz w:val="15"/>
        </w:rPr>
      </w:pPr>
    </w:p>
    <w:p w14:paraId="301DA2B2">
      <w:pPr>
        <w:pStyle w:val="8"/>
        <w:spacing w:after="0"/>
        <w:rPr>
          <w:rFonts w:ascii="黑体"/>
          <w:b/>
          <w:sz w:val="15"/>
        </w:rPr>
        <w:sectPr>
          <w:pgSz w:w="11910" w:h="16840"/>
          <w:pgMar w:top="1920" w:right="850" w:bottom="280" w:left="850" w:header="0" w:footer="0" w:gutter="0"/>
          <w:cols w:space="720" w:num="1"/>
        </w:sectPr>
      </w:pPr>
    </w:p>
    <w:p w14:paraId="31F8FC5E">
      <w:pPr>
        <w:pStyle w:val="2"/>
      </w:pPr>
      <w:r>
        <w:rPr>
          <w:spacing w:val="7"/>
        </w:rPr>
        <w:t>引江补汉工程</w:t>
      </w:r>
      <w:r>
        <w:t xml:space="preserve"> </w:t>
      </w:r>
      <w:r>
        <w:rPr>
          <w:spacing w:val="7"/>
        </w:rPr>
        <w:t>专项超前地质预报</w:t>
      </w:r>
    </w:p>
    <w:p w14:paraId="1D97A38B">
      <w:pPr>
        <w:pStyle w:val="3"/>
      </w:pPr>
      <w:r>
        <w:rPr>
          <w:spacing w:val="-1"/>
        </w:rPr>
        <w:t>成果报告</w:t>
      </w:r>
    </w:p>
    <w:p w14:paraId="7C1FDA67">
      <w:pPr>
        <w:spacing w:before="340"/>
        <w:ind w:left="561" w:right="0" w:firstLine="0"/>
        <w:jc w:val="left"/>
        <w:rPr>
          <w:rFonts w:ascii="黑体" w:eastAsia="黑体"/>
          <w:b/>
          <w:sz w:val="44"/>
        </w:rPr>
      </w:pPr>
      <w:r>
        <w:rPr>
          <w:rFonts w:ascii="黑体" w:eastAsia="黑体"/>
          <w:b/>
          <w:spacing w:val="-4"/>
          <w:sz w:val="44"/>
        </w:rPr>
        <w:t>（报告编号：</w:t>
      </w:r>
      <w:r>
        <w:rPr>
          <w:rFonts w:ascii="Times New Roman" w:eastAsia="Times New Roman"/>
          <w:spacing w:val="-4"/>
          <w:sz w:val="44"/>
        </w:rPr>
        <w:t>YJBH-ZX2B-TJ6B-12-1#PD-033</w:t>
      </w:r>
      <w:r>
        <w:rPr>
          <w:rFonts w:ascii="黑体" w:eastAsia="黑体"/>
          <w:b/>
          <w:spacing w:val="-4"/>
          <w:sz w:val="44"/>
        </w:rPr>
        <w:t>）</w:t>
      </w:r>
    </w:p>
    <w:p w14:paraId="7A119D6C">
      <w:pPr>
        <w:pStyle w:val="8"/>
        <w:rPr>
          <w:rFonts w:ascii="黑体"/>
          <w:b/>
          <w:sz w:val="44"/>
        </w:rPr>
      </w:pPr>
    </w:p>
    <w:p w14:paraId="0E4ADA4C">
      <w:pPr>
        <w:pStyle w:val="8"/>
        <w:rPr>
          <w:rFonts w:ascii="黑体"/>
          <w:b/>
          <w:sz w:val="44"/>
        </w:rPr>
      </w:pPr>
    </w:p>
    <w:p w14:paraId="5FBEC042">
      <w:pPr>
        <w:pStyle w:val="8"/>
        <w:spacing w:before="261"/>
        <w:rPr>
          <w:rFonts w:ascii="黑体"/>
          <w:b/>
          <w:sz w:val="44"/>
        </w:rPr>
      </w:pPr>
    </w:p>
    <w:p w14:paraId="227A8ED5">
      <w:pPr>
        <w:pStyle w:val="4"/>
        <w:spacing w:line="513" w:lineRule="auto"/>
        <w:ind w:left="1898" w:right="5799" w:firstLine="0"/>
        <w:rPr>
          <w:rFonts w:ascii="宋体" w:eastAsia="宋体"/>
          <w:spacing w:val="40"/>
        </w:rPr>
      </w:pPr>
      <w:r>
        <w:rPr>
          <w:rFonts w:ascii="宋体" w:eastAsia="宋体"/>
        </w:rPr>
        <w:t>批准：</w:t>
      </w:r>
      <w:r>
        <w:rPr>
          <w:rFonts w:ascii="宋体" w:eastAsia="宋体"/>
          <w:spacing w:val="40"/>
        </w:rPr>
        <w:t xml:space="preserve"> </w:t>
      </w:r>
    </w:p>
    <w:p w14:paraId="32CC00DE">
      <w:pPr>
        <w:pStyle w:val="4"/>
        <w:spacing w:line="513" w:lineRule="auto"/>
        <w:ind w:left="1898" w:right="5799" w:firstLine="0"/>
        <w:rPr>
          <w:rFonts w:ascii="宋体" w:eastAsia="宋体"/>
          <w:spacing w:val="40"/>
        </w:rPr>
      </w:pPr>
      <w:r>
        <w:rPr>
          <w:rFonts w:ascii="宋体" w:eastAsia="宋体"/>
        </w:rPr>
        <w:t>审查：</w:t>
      </w:r>
      <w:r>
        <w:rPr>
          <w:rFonts w:ascii="宋体" w:eastAsia="宋体"/>
          <w:spacing w:val="40"/>
        </w:rPr>
        <w:t xml:space="preserve"> </w:t>
      </w:r>
    </w:p>
    <w:p w14:paraId="15CFA13E">
      <w:pPr>
        <w:pStyle w:val="4"/>
        <w:spacing w:line="513" w:lineRule="auto"/>
        <w:ind w:left="1898" w:right="5799" w:firstLine="0"/>
        <w:rPr>
          <w:rFonts w:ascii="宋体" w:eastAsia="宋体"/>
          <w:spacing w:val="80"/>
          <w:w w:val="150"/>
        </w:rPr>
      </w:pPr>
      <w:r>
        <w:rPr>
          <w:rFonts w:ascii="宋体" w:eastAsia="宋体"/>
        </w:rPr>
        <w:t>校核：</w:t>
      </w:r>
      <w:r>
        <w:rPr>
          <w:rFonts w:ascii="宋体" w:eastAsia="宋体"/>
          <w:spacing w:val="80"/>
          <w:w w:val="150"/>
        </w:rPr>
        <w:t xml:space="preserve"> </w:t>
      </w:r>
    </w:p>
    <w:p w14:paraId="5BED0BEE">
      <w:pPr>
        <w:pStyle w:val="4"/>
        <w:spacing w:line="513" w:lineRule="auto"/>
        <w:ind w:left="1898" w:right="5799" w:firstLine="0"/>
        <w:rPr>
          <w:rFonts w:ascii="宋体" w:eastAsia="宋体"/>
        </w:rPr>
      </w:pPr>
      <w:r>
        <w:rPr>
          <w:rFonts w:ascii="宋体" w:eastAsia="宋体"/>
          <w:spacing w:val="-4"/>
        </w:rPr>
        <w:t>编写：</w:t>
      </w:r>
    </w:p>
    <w:p w14:paraId="536D6843">
      <w:pPr>
        <w:pStyle w:val="4"/>
        <w:spacing w:after="0" w:line="513" w:lineRule="auto"/>
        <w:rPr>
          <w:rFonts w:ascii="宋体" w:eastAsia="宋体"/>
        </w:rPr>
        <w:sectPr>
          <w:pgSz w:w="11910" w:h="16840"/>
          <w:pgMar w:top="1920" w:right="850" w:bottom="280" w:left="850" w:header="0" w:footer="0" w:gutter="0"/>
          <w:cols w:space="720" w:num="1"/>
        </w:sectPr>
      </w:pPr>
    </w:p>
    <w:p w14:paraId="7660AD21">
      <w:pPr>
        <w:pStyle w:val="8"/>
        <w:spacing w:before="5"/>
        <w:rPr>
          <w:rFonts w:ascii="宋体"/>
          <w:b/>
          <w:sz w:val="15"/>
        </w:rPr>
      </w:pPr>
    </w:p>
    <w:p w14:paraId="0DA0AC3C">
      <w:pPr>
        <w:pStyle w:val="8"/>
        <w:spacing w:after="0"/>
        <w:rPr>
          <w:rFonts w:ascii="宋体"/>
          <w:b/>
          <w:sz w:val="15"/>
        </w:rPr>
        <w:sectPr>
          <w:pgSz w:w="11910" w:h="16840"/>
          <w:pgMar w:top="1920" w:right="850" w:bottom="280" w:left="850" w:header="0" w:footer="0" w:gutter="0"/>
          <w:cols w:space="720" w:num="1"/>
        </w:sectPr>
      </w:pPr>
    </w:p>
    <w:tbl>
      <w:tblPr>
        <w:tblStyle w:val="9"/>
        <w:tblW w:w="0" w:type="auto"/>
        <w:tblInd w:w="1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818"/>
        <w:gridCol w:w="2064"/>
        <w:gridCol w:w="876"/>
        <w:gridCol w:w="1132"/>
        <w:gridCol w:w="873"/>
        <w:gridCol w:w="2885"/>
      </w:tblGrid>
      <w:tr w14:paraId="59BA03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9961" w:type="dxa"/>
            <w:gridSpan w:val="7"/>
          </w:tcPr>
          <w:p w14:paraId="1E2FB233">
            <w:pPr>
              <w:pStyle w:val="13"/>
              <w:spacing w:before="12" w:line="294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引江补汉工程专项超前地质预报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2</w:t>
            </w:r>
            <w:r>
              <w:rPr>
                <w:rFonts w:ascii="Times New Roman" w:eastAsia="Times New Roman"/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标成果</w:t>
            </w:r>
          </w:p>
        </w:tc>
      </w:tr>
      <w:tr w14:paraId="50A62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313" w:type="dxa"/>
          </w:tcPr>
          <w:p w14:paraId="000268CD">
            <w:pPr>
              <w:pStyle w:val="13"/>
              <w:spacing w:before="35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预报单位</w:t>
            </w:r>
          </w:p>
        </w:tc>
        <w:tc>
          <w:tcPr>
            <w:tcW w:w="8648" w:type="dxa"/>
            <w:gridSpan w:val="6"/>
          </w:tcPr>
          <w:p w14:paraId="5A325607">
            <w:pPr>
              <w:pStyle w:val="13"/>
              <w:spacing w:before="35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长江地球物理探测（武汉）</w:t>
            </w:r>
            <w:r>
              <w:rPr>
                <w:spacing w:val="-4"/>
                <w:sz w:val="21"/>
              </w:rPr>
              <w:t>有限公司</w:t>
            </w:r>
          </w:p>
        </w:tc>
      </w:tr>
      <w:tr w14:paraId="42CCE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313" w:type="dxa"/>
          </w:tcPr>
          <w:p w14:paraId="5529CD37">
            <w:pPr>
              <w:pStyle w:val="13"/>
              <w:spacing w:before="33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隧洞名称</w:t>
            </w:r>
          </w:p>
        </w:tc>
        <w:tc>
          <w:tcPr>
            <w:tcW w:w="3758" w:type="dxa"/>
            <w:gridSpan w:val="3"/>
          </w:tcPr>
          <w:p w14:paraId="02F0B0FA">
            <w:pPr>
              <w:pStyle w:val="13"/>
              <w:spacing w:before="33"/>
              <w:ind w:left="108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12-1#</w:t>
            </w:r>
            <w:r>
              <w:rPr>
                <w:spacing w:val="-6"/>
                <w:sz w:val="21"/>
              </w:rPr>
              <w:t>平洞</w:t>
            </w:r>
          </w:p>
        </w:tc>
        <w:tc>
          <w:tcPr>
            <w:tcW w:w="1132" w:type="dxa"/>
          </w:tcPr>
          <w:p w14:paraId="60DCF2AD">
            <w:pPr>
              <w:pStyle w:val="13"/>
              <w:spacing w:before="33"/>
              <w:ind w:left="16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报告编号</w:t>
            </w:r>
          </w:p>
        </w:tc>
        <w:tc>
          <w:tcPr>
            <w:tcW w:w="3758" w:type="dxa"/>
            <w:gridSpan w:val="2"/>
          </w:tcPr>
          <w:p w14:paraId="5D60744D">
            <w:pPr>
              <w:pStyle w:val="13"/>
              <w:spacing w:before="51"/>
              <w:ind w:left="1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YJBH-ZX2B-TJ6B-12-1#PD-</w:t>
            </w:r>
            <w:r>
              <w:rPr>
                <w:rFonts w:ascii="Times New Roman"/>
                <w:spacing w:val="-5"/>
                <w:sz w:val="21"/>
              </w:rPr>
              <w:t>033</w:t>
            </w:r>
          </w:p>
        </w:tc>
      </w:tr>
      <w:tr w14:paraId="5F90CF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313" w:type="dxa"/>
          </w:tcPr>
          <w:p w14:paraId="60A04795">
            <w:pPr>
              <w:pStyle w:val="13"/>
              <w:spacing w:before="35"/>
              <w:ind w:left="10" w:right="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掌子面桩号</w:t>
            </w:r>
          </w:p>
        </w:tc>
        <w:tc>
          <w:tcPr>
            <w:tcW w:w="3758" w:type="dxa"/>
            <w:gridSpan w:val="3"/>
          </w:tcPr>
          <w:p w14:paraId="61808361">
            <w:pPr>
              <w:pStyle w:val="13"/>
              <w:spacing w:before="53"/>
              <w:ind w:left="10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L1+025.7</w:t>
            </w:r>
          </w:p>
        </w:tc>
        <w:tc>
          <w:tcPr>
            <w:tcW w:w="1132" w:type="dxa"/>
          </w:tcPr>
          <w:p w14:paraId="36A8CC59">
            <w:pPr>
              <w:pStyle w:val="13"/>
              <w:spacing w:before="35"/>
              <w:ind w:left="16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预报日期</w:t>
            </w:r>
          </w:p>
        </w:tc>
        <w:tc>
          <w:tcPr>
            <w:tcW w:w="3758" w:type="dxa"/>
            <w:gridSpan w:val="2"/>
          </w:tcPr>
          <w:p w14:paraId="43323205">
            <w:pPr>
              <w:pStyle w:val="13"/>
              <w:spacing w:before="53"/>
              <w:ind w:left="11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2025.11.07</w:t>
            </w:r>
          </w:p>
        </w:tc>
      </w:tr>
      <w:tr w14:paraId="19EA6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313" w:type="dxa"/>
          </w:tcPr>
          <w:p w14:paraId="4FFA7956">
            <w:pPr>
              <w:pStyle w:val="13"/>
              <w:spacing w:before="33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预报方法</w:t>
            </w:r>
          </w:p>
        </w:tc>
        <w:tc>
          <w:tcPr>
            <w:tcW w:w="2882" w:type="dxa"/>
            <w:gridSpan w:val="2"/>
          </w:tcPr>
          <w:p w14:paraId="2652976A">
            <w:pPr>
              <w:pStyle w:val="13"/>
              <w:spacing w:before="33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地震波法</w:t>
            </w:r>
          </w:p>
        </w:tc>
        <w:tc>
          <w:tcPr>
            <w:tcW w:w="2881" w:type="dxa"/>
            <w:gridSpan w:val="3"/>
          </w:tcPr>
          <w:p w14:paraId="5B597296">
            <w:pPr>
              <w:pStyle w:val="13"/>
              <w:spacing w:before="33"/>
              <w:ind w:left="915"/>
              <w:rPr>
                <w:sz w:val="21"/>
              </w:rPr>
            </w:pPr>
            <w:r>
              <w:rPr>
                <w:spacing w:val="-4"/>
                <w:sz w:val="21"/>
              </w:rPr>
              <w:t>瞬变电磁法</w:t>
            </w:r>
          </w:p>
        </w:tc>
        <w:tc>
          <w:tcPr>
            <w:tcW w:w="2885" w:type="dxa"/>
          </w:tcPr>
          <w:p w14:paraId="792E33C4">
            <w:pPr>
              <w:pStyle w:val="13"/>
              <w:spacing w:before="33"/>
              <w:ind w:left="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地质雷达法</w:t>
            </w:r>
          </w:p>
        </w:tc>
      </w:tr>
      <w:tr w14:paraId="58C45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313" w:type="dxa"/>
          </w:tcPr>
          <w:p w14:paraId="62095C6E">
            <w:pPr>
              <w:pStyle w:val="13"/>
              <w:spacing w:before="33"/>
              <w:ind w:left="1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预报范围</w:t>
            </w:r>
          </w:p>
        </w:tc>
        <w:tc>
          <w:tcPr>
            <w:tcW w:w="2882" w:type="dxa"/>
            <w:gridSpan w:val="2"/>
          </w:tcPr>
          <w:p w14:paraId="2C0EC418">
            <w:pPr>
              <w:pStyle w:val="13"/>
              <w:spacing w:before="33"/>
              <w:ind w:left="511"/>
              <w:rPr>
                <w:rFonts w:ascii="Times New Roman" w:eastAsia="Times New Roman"/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L1+025.7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L1+145.7</w:t>
            </w:r>
          </w:p>
        </w:tc>
        <w:tc>
          <w:tcPr>
            <w:tcW w:w="2881" w:type="dxa"/>
            <w:gridSpan w:val="3"/>
          </w:tcPr>
          <w:p w14:paraId="1223B491">
            <w:pPr>
              <w:pStyle w:val="13"/>
              <w:spacing w:before="51"/>
              <w:ind w:left="12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/</w:t>
            </w:r>
          </w:p>
        </w:tc>
        <w:tc>
          <w:tcPr>
            <w:tcW w:w="2885" w:type="dxa"/>
          </w:tcPr>
          <w:p w14:paraId="2430D50D">
            <w:pPr>
              <w:pStyle w:val="13"/>
              <w:spacing w:before="33"/>
              <w:ind w:left="19" w:right="1"/>
              <w:jc w:val="center"/>
              <w:rPr>
                <w:rFonts w:ascii="Times New Roman" w:eastAsia="Times New Roman"/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L1+025.7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L1+055.7</w:t>
            </w:r>
          </w:p>
        </w:tc>
      </w:tr>
      <w:tr w14:paraId="26C9EF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tcW w:w="1313" w:type="dxa"/>
            <w:vMerge w:val="restart"/>
          </w:tcPr>
          <w:p w14:paraId="44F292D1">
            <w:pPr>
              <w:pStyle w:val="13"/>
              <w:rPr>
                <w:rFonts w:ascii="宋体"/>
                <w:b/>
                <w:sz w:val="21"/>
              </w:rPr>
            </w:pPr>
          </w:p>
          <w:p w14:paraId="3FA40DA9">
            <w:pPr>
              <w:pStyle w:val="13"/>
              <w:rPr>
                <w:rFonts w:ascii="宋体"/>
                <w:b/>
                <w:sz w:val="21"/>
              </w:rPr>
            </w:pPr>
          </w:p>
          <w:p w14:paraId="392B00BA">
            <w:pPr>
              <w:pStyle w:val="13"/>
              <w:rPr>
                <w:rFonts w:ascii="宋体"/>
                <w:b/>
                <w:sz w:val="21"/>
              </w:rPr>
            </w:pPr>
          </w:p>
          <w:p w14:paraId="3A01EEFA">
            <w:pPr>
              <w:pStyle w:val="13"/>
              <w:rPr>
                <w:rFonts w:ascii="宋体"/>
                <w:b/>
                <w:sz w:val="21"/>
              </w:rPr>
            </w:pPr>
          </w:p>
          <w:p w14:paraId="0D7D4674">
            <w:pPr>
              <w:pStyle w:val="13"/>
              <w:spacing w:before="255"/>
              <w:rPr>
                <w:rFonts w:ascii="宋体"/>
                <w:b/>
                <w:sz w:val="21"/>
              </w:rPr>
            </w:pPr>
          </w:p>
          <w:p w14:paraId="1EB161C6">
            <w:pPr>
              <w:pStyle w:val="13"/>
              <w:ind w:left="235"/>
              <w:rPr>
                <w:sz w:val="21"/>
              </w:rPr>
            </w:pPr>
            <w:r>
              <w:rPr>
                <w:spacing w:val="-4"/>
                <w:sz w:val="21"/>
              </w:rPr>
              <w:t>物性特征</w:t>
            </w:r>
          </w:p>
        </w:tc>
        <w:tc>
          <w:tcPr>
            <w:tcW w:w="818" w:type="dxa"/>
          </w:tcPr>
          <w:p w14:paraId="162EAAE3">
            <w:pPr>
              <w:pStyle w:val="13"/>
              <w:spacing w:before="191" w:line="273" w:lineRule="auto"/>
              <w:ind w:left="199" w:right="184"/>
              <w:rPr>
                <w:sz w:val="21"/>
              </w:rPr>
            </w:pPr>
            <w:r>
              <w:rPr>
                <w:spacing w:val="-6"/>
                <w:sz w:val="21"/>
              </w:rPr>
              <w:t>地震</w:t>
            </w:r>
            <w:r>
              <w:rPr>
                <w:spacing w:val="-5"/>
                <w:sz w:val="21"/>
              </w:rPr>
              <w:t>波法</w:t>
            </w:r>
          </w:p>
        </w:tc>
        <w:tc>
          <w:tcPr>
            <w:tcW w:w="7830" w:type="dxa"/>
            <w:gridSpan w:val="5"/>
          </w:tcPr>
          <w:p w14:paraId="6CE21C55">
            <w:pPr>
              <w:pStyle w:val="13"/>
              <w:spacing w:line="312" w:lineRule="exact"/>
              <w:ind w:left="108" w:right="87"/>
              <w:jc w:val="both"/>
              <w:rPr>
                <w:sz w:val="21"/>
              </w:rPr>
            </w:pPr>
            <w:r>
              <w:rPr>
                <w:spacing w:val="-9"/>
                <w:sz w:val="21"/>
              </w:rPr>
              <w:t xml:space="preserve">桩号 </w:t>
            </w:r>
            <w:r>
              <w:rPr>
                <w:rFonts w:ascii="Times New Roman" w:eastAsia="Times New Roman"/>
                <w:sz w:val="21"/>
              </w:rPr>
              <w:t>L1+025.7</w:t>
            </w:r>
            <w:r>
              <w:rPr>
                <w:sz w:val="21"/>
              </w:rPr>
              <w:t>～</w:t>
            </w:r>
            <w:r>
              <w:rPr>
                <w:rFonts w:ascii="Times New Roman" w:eastAsia="Times New Roman"/>
                <w:sz w:val="21"/>
              </w:rPr>
              <w:t>L1+145.7</w:t>
            </w:r>
            <w:r>
              <w:rPr>
                <w:rFonts w:ascii="Times New Roman" w:eastAsia="Times New Roman"/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范围：初始纵波视速度约为 </w:t>
            </w:r>
            <w:r>
              <w:rPr>
                <w:rFonts w:ascii="Times New Roman" w:eastAsia="Times New Roman"/>
                <w:sz w:val="21"/>
              </w:rPr>
              <w:t>4990m/s</w:t>
            </w:r>
            <w:r>
              <w:rPr>
                <w:sz w:val="21"/>
              </w:rPr>
              <w:t xml:space="preserve">，初始横波视速度约为 </w:t>
            </w:r>
            <w:r>
              <w:rPr>
                <w:rFonts w:ascii="Times New Roman" w:eastAsia="Times New Roman"/>
                <w:sz w:val="21"/>
              </w:rPr>
              <w:t>2610m/s</w:t>
            </w:r>
            <w:r>
              <w:rPr>
                <w:sz w:val="21"/>
              </w:rPr>
              <w:t xml:space="preserve">，动泊松比约为 </w:t>
            </w:r>
            <w:r>
              <w:rPr>
                <w:rFonts w:ascii="Times New Roman" w:eastAsia="Times New Roman"/>
                <w:sz w:val="21"/>
              </w:rPr>
              <w:t>0.312</w:t>
            </w:r>
            <w:r>
              <w:rPr>
                <w:sz w:val="21"/>
              </w:rPr>
              <w:t xml:space="preserve">，在桩号 </w:t>
            </w:r>
            <w:r>
              <w:rPr>
                <w:rFonts w:ascii="Times New Roman" w:eastAsia="Times New Roman"/>
                <w:sz w:val="21"/>
              </w:rPr>
              <w:t>L1+037</w:t>
            </w:r>
            <w:r>
              <w:rPr>
                <w:sz w:val="21"/>
              </w:rPr>
              <w:t>～</w:t>
            </w:r>
            <w:r>
              <w:rPr>
                <w:rFonts w:ascii="Times New Roman" w:eastAsia="Times New Roman"/>
                <w:sz w:val="21"/>
              </w:rPr>
              <w:t>L1+052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/>
                <w:sz w:val="21"/>
              </w:rPr>
              <w:t>L1+062</w:t>
            </w:r>
            <w:r>
              <w:rPr>
                <w:sz w:val="21"/>
              </w:rPr>
              <w:t>～</w:t>
            </w:r>
            <w:r>
              <w:rPr>
                <w:rFonts w:ascii="Times New Roman" w:eastAsia="Times New Roman"/>
                <w:sz w:val="21"/>
              </w:rPr>
              <w:t>L1+072</w:t>
            </w:r>
            <w:r>
              <w:rPr>
                <w:sz w:val="21"/>
              </w:rPr>
              <w:t xml:space="preserve">、 </w:t>
            </w:r>
            <w:r>
              <w:rPr>
                <w:rFonts w:ascii="Times New Roman" w:eastAsia="Times New Roman"/>
                <w:sz w:val="21"/>
              </w:rPr>
              <w:t>L1+098</w:t>
            </w:r>
            <w:r>
              <w:rPr>
                <w:sz w:val="21"/>
              </w:rPr>
              <w:t>～</w:t>
            </w:r>
            <w:r>
              <w:rPr>
                <w:rFonts w:ascii="Times New Roman" w:eastAsia="Times New Roman"/>
                <w:sz w:val="21"/>
              </w:rPr>
              <w:t xml:space="preserve">L1+125 </w:t>
            </w:r>
            <w:r>
              <w:rPr>
                <w:sz w:val="21"/>
              </w:rPr>
              <w:t>附近，存在多处反射界面或波阻抗界面。</w:t>
            </w:r>
          </w:p>
        </w:tc>
      </w:tr>
      <w:tr w14:paraId="35E23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4" w:hRule="atLeast"/>
        </w:trPr>
        <w:tc>
          <w:tcPr>
            <w:tcW w:w="1313" w:type="dxa"/>
            <w:vMerge w:val="continue"/>
            <w:tcBorders>
              <w:top w:val="nil"/>
            </w:tcBorders>
          </w:tcPr>
          <w:p w14:paraId="6B0A3D3E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 w14:paraId="5BA7D2C5">
            <w:pPr>
              <w:pStyle w:val="13"/>
              <w:spacing w:before="228"/>
              <w:rPr>
                <w:rFonts w:ascii="宋体"/>
                <w:b/>
                <w:sz w:val="21"/>
              </w:rPr>
            </w:pPr>
          </w:p>
          <w:p w14:paraId="67728D22">
            <w:pPr>
              <w:pStyle w:val="13"/>
              <w:spacing w:line="273" w:lineRule="auto"/>
              <w:ind w:left="199" w:right="184"/>
              <w:rPr>
                <w:sz w:val="21"/>
              </w:rPr>
            </w:pPr>
            <w:r>
              <w:rPr>
                <w:spacing w:val="-6"/>
                <w:sz w:val="21"/>
              </w:rPr>
              <w:t>瞬变</w:t>
            </w:r>
            <w:r>
              <w:rPr>
                <w:spacing w:val="-5"/>
                <w:sz w:val="21"/>
              </w:rPr>
              <w:t>电磁</w:t>
            </w:r>
          </w:p>
        </w:tc>
        <w:tc>
          <w:tcPr>
            <w:tcW w:w="7830" w:type="dxa"/>
            <w:gridSpan w:val="5"/>
          </w:tcPr>
          <w:p w14:paraId="5CF9852C">
            <w:pPr>
              <w:pStyle w:val="13"/>
              <w:spacing w:before="33"/>
              <w:ind w:left="108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2025</w:t>
            </w:r>
            <w:r>
              <w:rPr>
                <w:rFonts w:ascii="Times New Roman" w:eastAsia="Times New Roman"/>
                <w:spacing w:val="4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年 </w:t>
            </w:r>
            <w:r>
              <w:rPr>
                <w:rFonts w:ascii="Times New Roman" w:eastAsia="Times New Roman"/>
                <w:sz w:val="21"/>
              </w:rPr>
              <w:t>12</w:t>
            </w:r>
            <w:r>
              <w:rPr>
                <w:rFonts w:ascii="Times New Roman" w:eastAsia="Times New Roman"/>
                <w:spacing w:val="4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月 </w:t>
            </w:r>
            <w:r>
              <w:rPr>
                <w:rFonts w:ascii="Times New Roman" w:eastAsia="Times New Roman"/>
                <w:sz w:val="21"/>
              </w:rPr>
              <w:t>11</w:t>
            </w:r>
            <w:r>
              <w:rPr>
                <w:rFonts w:ascii="Times New Roman" w:eastAsia="Times New Roman"/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日，</w:t>
            </w:r>
            <w:r>
              <w:rPr>
                <w:rFonts w:ascii="Times New Roman" w:eastAsia="Times New Roman"/>
                <w:sz w:val="21"/>
              </w:rPr>
              <w:t>12-1#</w:t>
            </w:r>
            <w:r>
              <w:rPr>
                <w:spacing w:val="-2"/>
                <w:sz w:val="21"/>
              </w:rPr>
              <w:t xml:space="preserve">平洞第 </w:t>
            </w:r>
            <w:r>
              <w:rPr>
                <w:rFonts w:ascii="Times New Roman" w:eastAsia="Times New Roman"/>
                <w:sz w:val="21"/>
              </w:rPr>
              <w:t>032</w:t>
            </w:r>
            <w:r>
              <w:rPr>
                <w:rFonts w:ascii="Times New Roman" w:eastAsia="Times New Roman"/>
                <w:spacing w:val="4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期专项超前地质预报瞬变电磁法预报范围</w:t>
            </w:r>
          </w:p>
          <w:p w14:paraId="4B521634">
            <w:pPr>
              <w:pStyle w:val="13"/>
              <w:spacing w:before="39"/>
              <w:ind w:left="108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L0+998.7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L1+078.7</w:t>
            </w:r>
            <w:r>
              <w:rPr>
                <w:spacing w:val="-4"/>
                <w:sz w:val="21"/>
              </w:rPr>
              <w:t>，预报分析如下：</w:t>
            </w:r>
          </w:p>
          <w:p w14:paraId="51427F2A">
            <w:pPr>
              <w:pStyle w:val="13"/>
              <w:spacing w:before="2" w:line="310" w:lineRule="atLeast"/>
              <w:ind w:left="108" w:right="-15"/>
              <w:rPr>
                <w:sz w:val="21"/>
              </w:rPr>
            </w:pPr>
            <w:r>
              <w:rPr>
                <w:spacing w:val="-17"/>
                <w:sz w:val="21"/>
              </w:rPr>
              <w:t xml:space="preserve">桩号 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>L0+998.7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 xml:space="preserve">L1+078.7 </w:t>
            </w:r>
            <w:r>
              <w:rPr>
                <w:spacing w:val="-6"/>
                <w:sz w:val="21"/>
              </w:rPr>
              <w:t xml:space="preserve">范围：视电阻率值范围在 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>300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>1450Ω•m</w:t>
            </w:r>
            <w:r>
              <w:rPr>
                <w:spacing w:val="-2"/>
                <w:sz w:val="21"/>
              </w:rPr>
              <w:t>，总体呈相对中、</w:t>
            </w:r>
            <w:r>
              <w:rPr>
                <w:sz w:val="21"/>
              </w:rPr>
              <w:t xml:space="preserve">低阻，洞身及洞周附近，存在多处低阻异常，以 </w:t>
            </w:r>
            <w:r>
              <w:rPr>
                <w:rFonts w:ascii="Times New Roman" w:hAnsi="Times New Roman" w:eastAsia="Times New Roman"/>
                <w:sz w:val="21"/>
              </w:rPr>
              <w:t>L1+030</w:t>
            </w:r>
            <w:r>
              <w:rPr>
                <w:sz w:val="21"/>
              </w:rPr>
              <w:t>～</w:t>
            </w:r>
            <w:r>
              <w:rPr>
                <w:rFonts w:ascii="Times New Roman" w:hAnsi="Times New Roman" w:eastAsia="Times New Roman"/>
                <w:sz w:val="21"/>
              </w:rPr>
              <w:t>L1+070</w:t>
            </w:r>
            <w:r>
              <w:rPr>
                <w:rFonts w:ascii="Times New Roman" w:hAnsi="Times New Roman" w:eastAsia="Times New Roman"/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处低阻异常更为</w:t>
            </w:r>
            <w:r>
              <w:rPr>
                <w:spacing w:val="-4"/>
                <w:sz w:val="21"/>
              </w:rPr>
              <w:t>明显。</w:t>
            </w:r>
          </w:p>
        </w:tc>
      </w:tr>
      <w:tr w14:paraId="5D1DA1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tcW w:w="1313" w:type="dxa"/>
            <w:vMerge w:val="continue"/>
            <w:tcBorders>
              <w:top w:val="nil"/>
            </w:tcBorders>
          </w:tcPr>
          <w:p w14:paraId="11D33AF1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 w14:paraId="30EDD918">
            <w:pPr>
              <w:pStyle w:val="13"/>
              <w:spacing w:before="191" w:line="273" w:lineRule="auto"/>
              <w:ind w:left="199" w:right="184"/>
              <w:rPr>
                <w:sz w:val="21"/>
              </w:rPr>
            </w:pPr>
            <w:r>
              <w:rPr>
                <w:spacing w:val="-6"/>
                <w:sz w:val="21"/>
              </w:rPr>
              <w:t>地质</w:t>
            </w:r>
            <w:r>
              <w:rPr>
                <w:spacing w:val="-5"/>
                <w:sz w:val="21"/>
              </w:rPr>
              <w:t>雷达</w:t>
            </w:r>
          </w:p>
        </w:tc>
        <w:tc>
          <w:tcPr>
            <w:tcW w:w="7830" w:type="dxa"/>
            <w:gridSpan w:val="5"/>
          </w:tcPr>
          <w:p w14:paraId="2473C8AF">
            <w:pPr>
              <w:pStyle w:val="13"/>
              <w:spacing w:before="35" w:line="273" w:lineRule="auto"/>
              <w:ind w:left="108" w:right="90"/>
              <w:rPr>
                <w:sz w:val="21"/>
              </w:rPr>
            </w:pPr>
            <w:r>
              <w:rPr>
                <w:spacing w:val="-13"/>
                <w:sz w:val="21"/>
              </w:rPr>
              <w:t xml:space="preserve">桩号 </w:t>
            </w:r>
            <w:r>
              <w:rPr>
                <w:rFonts w:ascii="Times New Roman" w:eastAsia="Times New Roman"/>
                <w:spacing w:val="-2"/>
                <w:sz w:val="21"/>
              </w:rPr>
              <w:t>L1+025.7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 xml:space="preserve">L1+055.7 </w:t>
            </w:r>
            <w:r>
              <w:rPr>
                <w:spacing w:val="-2"/>
                <w:sz w:val="21"/>
              </w:rPr>
              <w:t>范围：电磁波振幅总体不均匀，同相轴连续性较差，频率</w:t>
            </w:r>
            <w:r>
              <w:rPr>
                <w:spacing w:val="7"/>
                <w:sz w:val="21"/>
              </w:rPr>
              <w:t xml:space="preserve">分布不均匀； 上测线在桩号 </w:t>
            </w:r>
            <w:r>
              <w:rPr>
                <w:rFonts w:ascii="Times New Roman" w:eastAsia="Times New Roman"/>
                <w:sz w:val="21"/>
              </w:rPr>
              <w:t>L1+036.7</w:t>
            </w:r>
            <w:r>
              <w:rPr>
                <w:rFonts w:ascii="Times New Roman" w:eastAsia="Times New Roman"/>
                <w:spacing w:val="-31"/>
                <w:sz w:val="21"/>
              </w:rPr>
              <w:t xml:space="preserve"> </w:t>
            </w:r>
            <w:r>
              <w:rPr>
                <w:sz w:val="21"/>
              </w:rPr>
              <w:t>～</w:t>
            </w:r>
            <w:r>
              <w:rPr>
                <w:spacing w:val="-84"/>
                <w:sz w:val="21"/>
              </w:rPr>
              <w:t xml:space="preserve"> </w:t>
            </w:r>
            <w:r>
              <w:rPr>
                <w:rFonts w:ascii="Times New Roman" w:eastAsia="Times New Roman"/>
                <w:sz w:val="21"/>
              </w:rPr>
              <w:t>L1+047.7</w:t>
            </w:r>
            <w:r>
              <w:rPr>
                <w:rFonts w:ascii="Times New Roman" w:eastAsia="Times New Roman"/>
                <w:spacing w:val="-31"/>
                <w:sz w:val="21"/>
              </w:rPr>
              <w:t xml:space="preserve"> </w:t>
            </w:r>
            <w:r>
              <w:rPr>
                <w:spacing w:val="17"/>
                <w:sz w:val="21"/>
              </w:rPr>
              <w:t xml:space="preserve">、中测线在桩号 </w:t>
            </w:r>
            <w:r>
              <w:rPr>
                <w:rFonts w:ascii="Times New Roman" w:eastAsia="Times New Roman"/>
                <w:sz w:val="21"/>
              </w:rPr>
              <w:t>L1+039.7</w:t>
            </w:r>
            <w:r>
              <w:rPr>
                <w:rFonts w:ascii="Times New Roman" w:eastAsia="Times New Roman"/>
                <w:spacing w:val="-3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～</w:t>
            </w:r>
          </w:p>
          <w:p w14:paraId="2EB40555">
            <w:pPr>
              <w:pStyle w:val="13"/>
              <w:spacing w:before="2"/>
              <w:ind w:left="108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L1+047.7</w:t>
            </w:r>
            <w:r>
              <w:rPr>
                <w:spacing w:val="-7"/>
                <w:sz w:val="21"/>
              </w:rPr>
              <w:t xml:space="preserve">、下测线在桩号 </w:t>
            </w:r>
            <w:r>
              <w:rPr>
                <w:rFonts w:ascii="Times New Roman" w:eastAsia="Times New Roman"/>
                <w:spacing w:val="-2"/>
                <w:sz w:val="21"/>
              </w:rPr>
              <w:t>L1+037.7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L1+047.7</w:t>
            </w:r>
            <w:r>
              <w:rPr>
                <w:rFonts w:ascii="Times New Roman" w:eastAsia="Times New Roman"/>
                <w:spacing w:val="2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附近，电磁波振幅增强。</w:t>
            </w:r>
          </w:p>
        </w:tc>
      </w:tr>
      <w:tr w14:paraId="532007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8" w:hRule="atLeast"/>
        </w:trPr>
        <w:tc>
          <w:tcPr>
            <w:tcW w:w="1313" w:type="dxa"/>
            <w:vMerge w:val="restart"/>
          </w:tcPr>
          <w:p w14:paraId="50ED0BBE">
            <w:pPr>
              <w:pStyle w:val="13"/>
              <w:rPr>
                <w:rFonts w:ascii="宋体"/>
                <w:b/>
                <w:sz w:val="21"/>
              </w:rPr>
            </w:pPr>
          </w:p>
          <w:p w14:paraId="57EC2D12">
            <w:pPr>
              <w:pStyle w:val="13"/>
              <w:rPr>
                <w:rFonts w:ascii="宋体"/>
                <w:b/>
                <w:sz w:val="21"/>
              </w:rPr>
            </w:pPr>
          </w:p>
          <w:p w14:paraId="43E2141D">
            <w:pPr>
              <w:pStyle w:val="13"/>
              <w:rPr>
                <w:rFonts w:ascii="宋体"/>
                <w:b/>
                <w:sz w:val="21"/>
              </w:rPr>
            </w:pPr>
          </w:p>
          <w:p w14:paraId="6D926CDD">
            <w:pPr>
              <w:pStyle w:val="13"/>
              <w:rPr>
                <w:rFonts w:ascii="宋体"/>
                <w:b/>
                <w:sz w:val="21"/>
              </w:rPr>
            </w:pPr>
          </w:p>
          <w:p w14:paraId="3AFF26AC">
            <w:pPr>
              <w:pStyle w:val="13"/>
              <w:rPr>
                <w:rFonts w:ascii="宋体"/>
                <w:b/>
                <w:sz w:val="21"/>
              </w:rPr>
            </w:pPr>
          </w:p>
          <w:p w14:paraId="706DF662">
            <w:pPr>
              <w:pStyle w:val="13"/>
              <w:spacing w:before="123"/>
              <w:rPr>
                <w:rFonts w:ascii="宋体"/>
                <w:b/>
                <w:sz w:val="21"/>
              </w:rPr>
            </w:pPr>
          </w:p>
          <w:p w14:paraId="7C2309B3">
            <w:pPr>
              <w:pStyle w:val="13"/>
              <w:ind w:left="235"/>
              <w:rPr>
                <w:sz w:val="21"/>
              </w:rPr>
            </w:pPr>
            <w:r>
              <w:rPr>
                <w:spacing w:val="-4"/>
                <w:sz w:val="21"/>
              </w:rPr>
              <w:t>风险提示</w:t>
            </w:r>
          </w:p>
        </w:tc>
        <w:tc>
          <w:tcPr>
            <w:tcW w:w="818" w:type="dxa"/>
          </w:tcPr>
          <w:p w14:paraId="122D54CF">
            <w:pPr>
              <w:pStyle w:val="13"/>
              <w:rPr>
                <w:rFonts w:ascii="宋体"/>
                <w:b/>
                <w:sz w:val="21"/>
              </w:rPr>
            </w:pPr>
          </w:p>
          <w:p w14:paraId="0B9DDB94">
            <w:pPr>
              <w:pStyle w:val="13"/>
              <w:rPr>
                <w:rFonts w:ascii="宋体"/>
                <w:b/>
                <w:sz w:val="21"/>
              </w:rPr>
            </w:pPr>
          </w:p>
          <w:p w14:paraId="178EE596">
            <w:pPr>
              <w:pStyle w:val="13"/>
              <w:spacing w:before="150"/>
              <w:rPr>
                <w:rFonts w:ascii="宋体"/>
                <w:b/>
                <w:sz w:val="21"/>
              </w:rPr>
            </w:pPr>
          </w:p>
          <w:p w14:paraId="74B1795E">
            <w:pPr>
              <w:pStyle w:val="13"/>
              <w:ind w:left="1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结论</w:t>
            </w:r>
          </w:p>
        </w:tc>
        <w:tc>
          <w:tcPr>
            <w:tcW w:w="7830" w:type="dxa"/>
            <w:gridSpan w:val="5"/>
          </w:tcPr>
          <w:p w14:paraId="73004DD5">
            <w:pPr>
              <w:pStyle w:val="13"/>
              <w:spacing w:before="33"/>
              <w:ind w:left="108"/>
              <w:jc w:val="both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1</w:t>
            </w:r>
            <w:r>
              <w:rPr>
                <w:spacing w:val="-12"/>
                <w:sz w:val="21"/>
              </w:rPr>
              <w:t xml:space="preserve">、桩号 </w:t>
            </w:r>
            <w:r>
              <w:rPr>
                <w:rFonts w:ascii="Times New Roman" w:eastAsia="Times New Roman"/>
                <w:spacing w:val="-2"/>
                <w:sz w:val="21"/>
              </w:rPr>
              <w:t>L1+025.7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L1+145.7</w:t>
            </w:r>
            <w:r>
              <w:rPr>
                <w:rFonts w:ascii="Times New Roman" w:eastAsia="Times New Roman"/>
                <w:spacing w:val="1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围岩性状及异常段：</w:t>
            </w:r>
          </w:p>
          <w:p w14:paraId="6F9B10B6">
            <w:pPr>
              <w:pStyle w:val="13"/>
              <w:spacing w:before="39" w:line="273" w:lineRule="auto"/>
              <w:ind w:left="108" w:right="89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围岩总体为硬质岩，岩体完整性差，局部较破碎，裂隙较发育；在桩号 </w:t>
            </w:r>
            <w:r>
              <w:rPr>
                <w:rFonts w:ascii="Times New Roman" w:eastAsia="Times New Roman"/>
                <w:spacing w:val="-2"/>
                <w:sz w:val="21"/>
              </w:rPr>
              <w:t>L1+036.7</w:t>
            </w:r>
            <w:r>
              <w:rPr>
                <w:spacing w:val="-2"/>
                <w:sz w:val="21"/>
              </w:rPr>
              <w:t xml:space="preserve">～ </w:t>
            </w:r>
            <w:r>
              <w:rPr>
                <w:rFonts w:ascii="Times New Roman" w:eastAsia="Times New Roman"/>
                <w:sz w:val="21"/>
              </w:rPr>
              <w:t>L1+052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/>
                <w:sz w:val="21"/>
              </w:rPr>
              <w:t>L1+062</w:t>
            </w:r>
            <w:r>
              <w:rPr>
                <w:sz w:val="21"/>
              </w:rPr>
              <w:t>～</w:t>
            </w:r>
            <w:r>
              <w:rPr>
                <w:rFonts w:ascii="Times New Roman" w:eastAsia="Times New Roman"/>
                <w:sz w:val="21"/>
              </w:rPr>
              <w:t>L1+072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/>
                <w:sz w:val="21"/>
              </w:rPr>
              <w:t>L1+098</w:t>
            </w:r>
            <w:r>
              <w:rPr>
                <w:sz w:val="21"/>
              </w:rPr>
              <w:t>～</w:t>
            </w:r>
            <w:r>
              <w:rPr>
                <w:rFonts w:ascii="Times New Roman" w:eastAsia="Times New Roman"/>
                <w:sz w:val="21"/>
              </w:rPr>
              <w:t>L1+125</w:t>
            </w:r>
            <w:r>
              <w:rPr>
                <w:rFonts w:ascii="Times New Roman" w:eastAsia="Times New Roman"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附近，结构面发育程度加剧，岩体稳</w:t>
            </w:r>
            <w:r>
              <w:rPr>
                <w:spacing w:val="-2"/>
                <w:sz w:val="21"/>
              </w:rPr>
              <w:t>定性差，易掉块。</w:t>
            </w:r>
          </w:p>
          <w:p w14:paraId="1C0D9568">
            <w:pPr>
              <w:pStyle w:val="13"/>
              <w:spacing w:before="3"/>
              <w:ind w:left="108"/>
              <w:jc w:val="both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2</w:t>
            </w:r>
            <w:r>
              <w:rPr>
                <w:spacing w:val="-12"/>
                <w:sz w:val="21"/>
              </w:rPr>
              <w:t xml:space="preserve">、桩号 </w:t>
            </w:r>
            <w:r>
              <w:rPr>
                <w:rFonts w:ascii="Times New Roman" w:eastAsia="Times New Roman"/>
                <w:spacing w:val="-2"/>
                <w:sz w:val="21"/>
              </w:rPr>
              <w:t>L1+025.7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L1+078.7</w:t>
            </w:r>
            <w:r>
              <w:rPr>
                <w:rFonts w:ascii="Times New Roman" w:eastAsia="Times New Roman"/>
                <w:spacing w:val="1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内地下水发育情况：</w:t>
            </w:r>
          </w:p>
          <w:p w14:paraId="04717320">
            <w:pPr>
              <w:pStyle w:val="13"/>
              <w:spacing w:before="39"/>
              <w:ind w:left="108"/>
              <w:rPr>
                <w:rFonts w:ascii="Times New Roman" w:eastAsia="Times New Roman"/>
                <w:sz w:val="21"/>
              </w:rPr>
            </w:pPr>
            <w:r>
              <w:rPr>
                <w:spacing w:val="-4"/>
                <w:sz w:val="21"/>
              </w:rPr>
              <w:t>地下水弱发育～较发育，地下水状态以潮湿～</w:t>
            </w:r>
            <w:r>
              <w:rPr>
                <w:spacing w:val="-9"/>
                <w:sz w:val="21"/>
              </w:rPr>
              <w:t xml:space="preserve">渗滴水为主，在桩号 </w:t>
            </w:r>
            <w:r>
              <w:rPr>
                <w:rFonts w:ascii="Times New Roman" w:eastAsia="Times New Roman"/>
                <w:spacing w:val="-4"/>
                <w:sz w:val="21"/>
              </w:rPr>
              <w:t>L1+030</w:t>
            </w:r>
            <w:r>
              <w:rPr>
                <w:spacing w:val="-4"/>
                <w:sz w:val="21"/>
              </w:rPr>
              <w:t>～</w:t>
            </w:r>
            <w:r>
              <w:rPr>
                <w:rFonts w:ascii="Times New Roman" w:eastAsia="Times New Roman"/>
                <w:spacing w:val="-4"/>
                <w:sz w:val="21"/>
              </w:rPr>
              <w:t>L1+070</w:t>
            </w:r>
          </w:p>
          <w:p w14:paraId="4A43BD0C">
            <w:pPr>
              <w:pStyle w:val="13"/>
              <w:spacing w:before="39"/>
              <w:ind w:left="108"/>
              <w:rPr>
                <w:sz w:val="21"/>
              </w:rPr>
            </w:pPr>
            <w:r>
              <w:rPr>
                <w:spacing w:val="-3"/>
                <w:sz w:val="21"/>
              </w:rPr>
              <w:t>附近可能出现线状流水现象。</w:t>
            </w:r>
          </w:p>
        </w:tc>
      </w:tr>
      <w:tr w14:paraId="2217E3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6" w:hRule="atLeast"/>
        </w:trPr>
        <w:tc>
          <w:tcPr>
            <w:tcW w:w="1313" w:type="dxa"/>
            <w:vMerge w:val="continue"/>
            <w:tcBorders>
              <w:top w:val="nil"/>
            </w:tcBorders>
          </w:tcPr>
          <w:p w14:paraId="3ABD1EA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 w14:paraId="1EDCF8D6">
            <w:pPr>
              <w:pStyle w:val="13"/>
              <w:rPr>
                <w:rFonts w:ascii="宋体"/>
                <w:b/>
                <w:sz w:val="21"/>
              </w:rPr>
            </w:pPr>
          </w:p>
          <w:p w14:paraId="7CB4B1DB">
            <w:pPr>
              <w:pStyle w:val="13"/>
              <w:spacing w:before="113"/>
              <w:rPr>
                <w:rFonts w:ascii="宋体"/>
                <w:b/>
                <w:sz w:val="21"/>
              </w:rPr>
            </w:pPr>
          </w:p>
          <w:p w14:paraId="3F114B6B">
            <w:pPr>
              <w:pStyle w:val="13"/>
              <w:ind w:left="1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建议</w:t>
            </w:r>
          </w:p>
        </w:tc>
        <w:tc>
          <w:tcPr>
            <w:tcW w:w="7830" w:type="dxa"/>
            <w:gridSpan w:val="5"/>
          </w:tcPr>
          <w:p w14:paraId="298DF7ED">
            <w:pPr>
              <w:pStyle w:val="13"/>
              <w:spacing w:before="35"/>
              <w:ind w:left="108"/>
              <w:jc w:val="both"/>
              <w:rPr>
                <w:sz w:val="21"/>
              </w:rPr>
            </w:pPr>
            <w:r>
              <w:rPr>
                <w:spacing w:val="-7"/>
                <w:sz w:val="21"/>
              </w:rPr>
              <w:t xml:space="preserve">建议在桩号 </w:t>
            </w:r>
            <w:r>
              <w:rPr>
                <w:rFonts w:ascii="Times New Roman" w:eastAsia="Times New Roman"/>
                <w:spacing w:val="-2"/>
                <w:sz w:val="21"/>
              </w:rPr>
              <w:t>L1+036.7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L1+052</w:t>
            </w:r>
            <w:r>
              <w:rPr>
                <w:spacing w:val="-2"/>
                <w:sz w:val="21"/>
              </w:rPr>
              <w:t>、</w:t>
            </w:r>
            <w:r>
              <w:rPr>
                <w:rFonts w:ascii="Times New Roman" w:eastAsia="Times New Roman"/>
                <w:spacing w:val="-2"/>
                <w:sz w:val="21"/>
              </w:rPr>
              <w:t>L1+062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L1+072</w:t>
            </w:r>
            <w:r>
              <w:rPr>
                <w:spacing w:val="-2"/>
                <w:sz w:val="21"/>
              </w:rPr>
              <w:t>、</w:t>
            </w:r>
            <w:r>
              <w:rPr>
                <w:rFonts w:ascii="Times New Roman" w:eastAsia="Times New Roman"/>
                <w:spacing w:val="-2"/>
                <w:sz w:val="21"/>
              </w:rPr>
              <w:t>L1+098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L1+125</w:t>
            </w:r>
            <w:r>
              <w:rPr>
                <w:rFonts w:ascii="Times New Roman" w:eastAsia="Times New Roman"/>
                <w:spacing w:val="2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范围附近，开</w:t>
            </w:r>
          </w:p>
          <w:p w14:paraId="49C6825E">
            <w:pPr>
              <w:pStyle w:val="13"/>
              <w:spacing w:before="2" w:line="310" w:lineRule="atLeast"/>
              <w:ind w:left="108" w:right="88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挖过程中根据现场情况控制进尺，及时支护，加强安全监测措施，并时刻关注桩号 </w:t>
            </w:r>
            <w:r>
              <w:rPr>
                <w:rFonts w:ascii="Times New Roman" w:eastAsia="Times New Roman"/>
                <w:spacing w:val="-2"/>
                <w:sz w:val="21"/>
              </w:rPr>
              <w:t>L1+030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L1+070</w:t>
            </w:r>
            <w:r>
              <w:rPr>
                <w:rFonts w:ascii="Times New Roman" w:eastAsia="Times New Roman"/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范围内地下水发育情况；施工过程中若发现围岩变差、地下水含量增大等明显地质异常，需立即通知预报单位开展中、短距离复测或超前钻探、钻孔录像工作，以保障施工安全。</w:t>
            </w:r>
          </w:p>
        </w:tc>
      </w:tr>
      <w:tr w14:paraId="0E1D4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1313" w:type="dxa"/>
            <w:vMerge w:val="restart"/>
          </w:tcPr>
          <w:p w14:paraId="315108F4">
            <w:pPr>
              <w:pStyle w:val="13"/>
              <w:rPr>
                <w:rFonts w:ascii="宋体"/>
                <w:b/>
                <w:sz w:val="21"/>
              </w:rPr>
            </w:pPr>
          </w:p>
          <w:p w14:paraId="13F3CB28">
            <w:pPr>
              <w:pStyle w:val="13"/>
              <w:rPr>
                <w:rFonts w:ascii="宋体"/>
                <w:b/>
                <w:sz w:val="21"/>
              </w:rPr>
            </w:pPr>
          </w:p>
          <w:p w14:paraId="4A1712C3">
            <w:pPr>
              <w:pStyle w:val="13"/>
              <w:rPr>
                <w:rFonts w:ascii="宋体"/>
                <w:b/>
                <w:sz w:val="21"/>
              </w:rPr>
            </w:pPr>
          </w:p>
          <w:p w14:paraId="3B4D2E4F">
            <w:pPr>
              <w:pStyle w:val="13"/>
              <w:rPr>
                <w:rFonts w:ascii="宋体"/>
                <w:b/>
                <w:sz w:val="21"/>
              </w:rPr>
            </w:pPr>
          </w:p>
          <w:p w14:paraId="7396D649">
            <w:pPr>
              <w:pStyle w:val="13"/>
              <w:spacing w:before="267"/>
              <w:rPr>
                <w:rFonts w:ascii="宋体"/>
                <w:b/>
                <w:sz w:val="21"/>
              </w:rPr>
            </w:pPr>
          </w:p>
          <w:p w14:paraId="553488AC">
            <w:pPr>
              <w:pStyle w:val="13"/>
              <w:ind w:left="235"/>
              <w:rPr>
                <w:sz w:val="21"/>
              </w:rPr>
            </w:pPr>
            <w:r>
              <w:rPr>
                <w:spacing w:val="-4"/>
                <w:sz w:val="21"/>
              </w:rPr>
              <w:t>工作提示</w:t>
            </w:r>
          </w:p>
        </w:tc>
        <w:tc>
          <w:tcPr>
            <w:tcW w:w="818" w:type="dxa"/>
          </w:tcPr>
          <w:p w14:paraId="1435850A">
            <w:pPr>
              <w:pStyle w:val="13"/>
              <w:spacing w:before="189" w:line="276" w:lineRule="auto"/>
              <w:ind w:left="199" w:right="184"/>
              <w:rPr>
                <w:sz w:val="21"/>
              </w:rPr>
            </w:pPr>
            <w:r>
              <w:rPr>
                <w:spacing w:val="-6"/>
                <w:sz w:val="21"/>
              </w:rPr>
              <w:t>地震</w:t>
            </w:r>
            <w:r>
              <w:rPr>
                <w:spacing w:val="-5"/>
                <w:sz w:val="21"/>
              </w:rPr>
              <w:t>波法</w:t>
            </w:r>
          </w:p>
        </w:tc>
        <w:tc>
          <w:tcPr>
            <w:tcW w:w="7830" w:type="dxa"/>
            <w:gridSpan w:val="5"/>
          </w:tcPr>
          <w:p w14:paraId="5312FAFD">
            <w:pPr>
              <w:pStyle w:val="13"/>
              <w:spacing w:before="33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为保证地震波法全洞段覆盖探测，计划在桩号 </w:t>
            </w:r>
            <w:r>
              <w:rPr>
                <w:rFonts w:ascii="Times New Roman" w:eastAsia="Times New Roman"/>
                <w:spacing w:val="-2"/>
                <w:sz w:val="21"/>
              </w:rPr>
              <w:t>L1+135.7</w:t>
            </w:r>
            <w:r>
              <w:rPr>
                <w:rFonts w:ascii="Times New Roman" w:eastAsia="Times New Roman"/>
                <w:spacing w:val="-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附近，安排一次长距离预报</w:t>
            </w:r>
          </w:p>
          <w:p w14:paraId="6A528CD3">
            <w:pPr>
              <w:pStyle w:val="13"/>
              <w:spacing w:before="2" w:line="310" w:lineRule="atLeast"/>
              <w:ind w:left="108" w:right="87"/>
              <w:rPr>
                <w:sz w:val="21"/>
              </w:rPr>
            </w:pPr>
            <w:r>
              <w:rPr>
                <w:spacing w:val="-1"/>
                <w:sz w:val="21"/>
              </w:rPr>
              <w:t xml:space="preserve">工作。请提前做好钻孔、炸药等准备，预报时停止作业面附近 </w:t>
            </w:r>
            <w:r>
              <w:rPr>
                <w:rFonts w:ascii="Times New Roman" w:eastAsia="Times New Roman"/>
                <w:sz w:val="21"/>
              </w:rPr>
              <w:t>300m</w:t>
            </w:r>
            <w:r>
              <w:rPr>
                <w:rFonts w:ascii="Times New Roman" w:eastAsia="Times New Roman"/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范围内施工震</w:t>
            </w:r>
            <w:r>
              <w:rPr>
                <w:spacing w:val="-4"/>
                <w:sz w:val="21"/>
              </w:rPr>
              <w:t>动干扰。</w:t>
            </w:r>
          </w:p>
        </w:tc>
      </w:tr>
      <w:tr w14:paraId="5C1E4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1313" w:type="dxa"/>
            <w:vMerge w:val="continue"/>
            <w:tcBorders>
              <w:top w:val="nil"/>
            </w:tcBorders>
          </w:tcPr>
          <w:p w14:paraId="4BF6A8B8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 w14:paraId="30E81EC0">
            <w:pPr>
              <w:pStyle w:val="13"/>
              <w:spacing w:before="189" w:line="273" w:lineRule="auto"/>
              <w:ind w:left="199" w:right="184"/>
              <w:rPr>
                <w:sz w:val="21"/>
              </w:rPr>
            </w:pPr>
            <w:r>
              <w:rPr>
                <w:spacing w:val="-6"/>
                <w:sz w:val="21"/>
              </w:rPr>
              <w:t>瞬变</w:t>
            </w:r>
            <w:r>
              <w:rPr>
                <w:spacing w:val="-5"/>
                <w:sz w:val="21"/>
              </w:rPr>
              <w:t>电磁</w:t>
            </w:r>
          </w:p>
        </w:tc>
        <w:tc>
          <w:tcPr>
            <w:tcW w:w="7830" w:type="dxa"/>
            <w:gridSpan w:val="5"/>
          </w:tcPr>
          <w:p w14:paraId="5478C9E7">
            <w:pPr>
              <w:pStyle w:val="13"/>
              <w:spacing w:before="33" w:line="273" w:lineRule="auto"/>
              <w:ind w:left="108" w:right="87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为探测全洞段地下水发育情况，计划在桩号 </w:t>
            </w:r>
            <w:r>
              <w:rPr>
                <w:rFonts w:ascii="Times New Roman" w:eastAsia="Times New Roman"/>
                <w:spacing w:val="-2"/>
                <w:sz w:val="21"/>
              </w:rPr>
              <w:t>L1+055</w:t>
            </w:r>
            <w:r>
              <w:rPr>
                <w:rFonts w:ascii="Times New Roman" w:eastAsia="Times New Roman"/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附近，安排一次中距离超前地质</w:t>
            </w:r>
            <w:r>
              <w:rPr>
                <w:spacing w:val="-5"/>
                <w:sz w:val="21"/>
              </w:rPr>
              <w:t xml:space="preserve">预报工作。请提前做好掌子面附近排险、抽水工作，预报时撤离掌子面 </w:t>
            </w:r>
            <w:r>
              <w:rPr>
                <w:rFonts w:ascii="Times New Roman" w:eastAsia="Times New Roman"/>
                <w:spacing w:val="-4"/>
                <w:sz w:val="21"/>
              </w:rPr>
              <w:t>30</w:t>
            </w:r>
            <w:r>
              <w:rPr>
                <w:rFonts w:ascii="Times New Roman" w:eastAsia="Times New Roman"/>
                <w:spacing w:val="2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米范围内</w:t>
            </w:r>
          </w:p>
          <w:p w14:paraId="1517157D">
            <w:pPr>
              <w:pStyle w:val="13"/>
              <w:spacing w:before="1"/>
              <w:ind w:left="108"/>
              <w:rPr>
                <w:sz w:val="21"/>
              </w:rPr>
            </w:pPr>
            <w:r>
              <w:rPr>
                <w:spacing w:val="-3"/>
                <w:sz w:val="21"/>
              </w:rPr>
              <w:t>台车、钻机等大型金属器械。</w:t>
            </w:r>
          </w:p>
        </w:tc>
      </w:tr>
      <w:tr w14:paraId="5F2C7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tcW w:w="1313" w:type="dxa"/>
            <w:vMerge w:val="continue"/>
            <w:tcBorders>
              <w:top w:val="nil"/>
            </w:tcBorders>
          </w:tcPr>
          <w:p w14:paraId="17704DFC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</w:tcPr>
          <w:p w14:paraId="4C341699">
            <w:pPr>
              <w:pStyle w:val="13"/>
              <w:spacing w:before="191" w:line="273" w:lineRule="auto"/>
              <w:ind w:left="199" w:right="184"/>
              <w:rPr>
                <w:sz w:val="21"/>
              </w:rPr>
            </w:pPr>
            <w:r>
              <w:rPr>
                <w:spacing w:val="-6"/>
                <w:sz w:val="21"/>
              </w:rPr>
              <w:t>地质</w:t>
            </w:r>
            <w:r>
              <w:rPr>
                <w:spacing w:val="-5"/>
                <w:sz w:val="21"/>
              </w:rPr>
              <w:t>雷达</w:t>
            </w:r>
          </w:p>
        </w:tc>
        <w:tc>
          <w:tcPr>
            <w:tcW w:w="7830" w:type="dxa"/>
            <w:gridSpan w:val="5"/>
          </w:tcPr>
          <w:p w14:paraId="4EE80B77">
            <w:pPr>
              <w:pStyle w:val="13"/>
              <w:spacing w:before="35" w:line="273" w:lineRule="auto"/>
              <w:ind w:left="108" w:right="87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根据本期地震波法异常桩号，计划在桩号 </w:t>
            </w:r>
            <w:r>
              <w:rPr>
                <w:rFonts w:ascii="Times New Roman" w:eastAsia="Times New Roman"/>
                <w:sz w:val="21"/>
              </w:rPr>
              <w:t>L1+055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/>
                <w:sz w:val="21"/>
              </w:rPr>
              <w:t>L1+095</w:t>
            </w:r>
            <w:r>
              <w:rPr>
                <w:rFonts w:ascii="Times New Roman" w:eastAsia="Times New Roman"/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附近，各安排一次短距</w:t>
            </w:r>
            <w:r>
              <w:rPr>
                <w:spacing w:val="-1"/>
                <w:sz w:val="21"/>
              </w:rPr>
              <w:t>离超前地质预报工作，请提前做好掌子面附近排险工作，预报时确保掌子面平整，</w:t>
            </w:r>
          </w:p>
          <w:p w14:paraId="556F6D64">
            <w:pPr>
              <w:pStyle w:val="13"/>
              <w:spacing w:before="2"/>
              <w:ind w:left="108"/>
              <w:rPr>
                <w:sz w:val="21"/>
              </w:rPr>
            </w:pPr>
            <w:r>
              <w:rPr>
                <w:spacing w:val="-3"/>
                <w:sz w:val="21"/>
              </w:rPr>
              <w:t>需施工台车配合掌子面顶部、中部测线的数据采集。</w:t>
            </w:r>
          </w:p>
        </w:tc>
      </w:tr>
      <w:tr w14:paraId="07E63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313" w:type="dxa"/>
            <w:vMerge w:val="continue"/>
            <w:tcBorders>
              <w:top w:val="nil"/>
            </w:tcBorders>
          </w:tcPr>
          <w:p w14:paraId="18D53845">
            <w:pPr>
              <w:rPr>
                <w:sz w:val="2"/>
                <w:szCs w:val="2"/>
              </w:rPr>
            </w:pPr>
          </w:p>
        </w:tc>
        <w:tc>
          <w:tcPr>
            <w:tcW w:w="8648" w:type="dxa"/>
            <w:gridSpan w:val="6"/>
          </w:tcPr>
          <w:p w14:paraId="6423DB97">
            <w:pPr>
              <w:pStyle w:val="13"/>
              <w:spacing w:before="33"/>
              <w:ind w:left="108"/>
              <w:rPr>
                <w:sz w:val="21"/>
              </w:rPr>
            </w:pPr>
            <w:r>
              <w:rPr>
                <w:spacing w:val="-3"/>
                <w:sz w:val="21"/>
              </w:rPr>
              <w:t>根据上述建议与提示，施工超前地质预报单位应针对性地开展超前钻探工作或中、短距离预</w:t>
            </w:r>
          </w:p>
          <w:p w14:paraId="7A312338">
            <w:pPr>
              <w:pStyle w:val="13"/>
              <w:spacing w:before="39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报工作。</w:t>
            </w:r>
          </w:p>
        </w:tc>
      </w:tr>
    </w:tbl>
    <w:p w14:paraId="1550B980">
      <w:pPr>
        <w:pStyle w:val="13"/>
        <w:spacing w:after="0"/>
        <w:rPr>
          <w:sz w:val="21"/>
        </w:rPr>
        <w:sectPr>
          <w:pgSz w:w="11910" w:h="16840"/>
          <w:pgMar w:top="1720" w:right="850" w:bottom="280" w:left="850" w:header="0" w:footer="0" w:gutter="0"/>
          <w:cols w:space="720" w:num="1"/>
        </w:sectPr>
      </w:pPr>
    </w:p>
    <w:tbl>
      <w:tblPr>
        <w:tblStyle w:val="9"/>
        <w:tblW w:w="0" w:type="auto"/>
        <w:tblInd w:w="1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8651"/>
      </w:tblGrid>
      <w:tr w14:paraId="25820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2" w:hRule="atLeast"/>
        </w:trPr>
        <w:tc>
          <w:tcPr>
            <w:tcW w:w="1313" w:type="dxa"/>
          </w:tcPr>
          <w:p w14:paraId="0E025FA1">
            <w:pPr>
              <w:pStyle w:val="13"/>
              <w:rPr>
                <w:rFonts w:ascii="宋体"/>
                <w:b/>
                <w:sz w:val="21"/>
              </w:rPr>
            </w:pPr>
          </w:p>
          <w:p w14:paraId="77B166EA">
            <w:pPr>
              <w:pStyle w:val="13"/>
              <w:rPr>
                <w:rFonts w:ascii="宋体"/>
                <w:b/>
                <w:sz w:val="21"/>
              </w:rPr>
            </w:pPr>
          </w:p>
          <w:p w14:paraId="742F81CF">
            <w:pPr>
              <w:pStyle w:val="13"/>
              <w:rPr>
                <w:rFonts w:ascii="宋体"/>
                <w:b/>
                <w:sz w:val="21"/>
              </w:rPr>
            </w:pPr>
          </w:p>
          <w:p w14:paraId="6BA052B3">
            <w:pPr>
              <w:pStyle w:val="13"/>
              <w:spacing w:before="33"/>
              <w:rPr>
                <w:rFonts w:ascii="宋体"/>
                <w:b/>
                <w:sz w:val="21"/>
              </w:rPr>
            </w:pPr>
          </w:p>
          <w:p w14:paraId="7AB8D1E9">
            <w:pPr>
              <w:pStyle w:val="13"/>
              <w:ind w:left="235"/>
              <w:rPr>
                <w:sz w:val="21"/>
              </w:rPr>
            </w:pPr>
            <w:r>
              <w:rPr>
                <w:spacing w:val="-4"/>
                <w:sz w:val="21"/>
              </w:rPr>
              <w:t>开挖验证</w:t>
            </w:r>
          </w:p>
        </w:tc>
        <w:tc>
          <w:tcPr>
            <w:tcW w:w="8651" w:type="dxa"/>
          </w:tcPr>
          <w:p w14:paraId="0D66B355">
            <w:pPr>
              <w:pStyle w:val="13"/>
              <w:spacing w:before="33" w:line="273" w:lineRule="auto"/>
              <w:ind w:left="108" w:right="92" w:firstLine="42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 xml:space="preserve">桩号 </w:t>
            </w:r>
            <w:r>
              <w:rPr>
                <w:rFonts w:ascii="Times New Roman" w:eastAsia="Times New Roman"/>
                <w:spacing w:val="-2"/>
                <w:sz w:val="21"/>
              </w:rPr>
              <w:t>L0+998.7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Times New Roman" w:eastAsia="Times New Roman"/>
                <w:spacing w:val="-2"/>
                <w:sz w:val="21"/>
              </w:rPr>
              <w:t>L1+025.7</w:t>
            </w:r>
            <w:r>
              <w:rPr>
                <w:rFonts w:ascii="Times New Roman" w:eastAsia="Times New Roman"/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段现场开挖情况：围岩为寒武系白云岩，薄厚层状结构，层间结合好，岩体完整性差，裂隙较发育，顶拱局部掉块，地下水状态以渗滴水为主，钻孔中有线状流水。</w:t>
            </w:r>
          </w:p>
          <w:p w14:paraId="038625BC">
            <w:pPr>
              <w:pStyle w:val="13"/>
              <w:spacing w:before="3" w:line="273" w:lineRule="auto"/>
              <w:ind w:left="108" w:right="-15" w:firstLine="420"/>
              <w:rPr>
                <w:sz w:val="21"/>
              </w:rPr>
            </w:pPr>
            <w:r>
              <w:rPr>
                <w:spacing w:val="-19"/>
                <w:sz w:val="21"/>
              </w:rPr>
              <w:t xml:space="preserve">桩号 </w:t>
            </w:r>
            <w:r>
              <w:rPr>
                <w:rFonts w:ascii="Times New Roman" w:eastAsia="Times New Roman"/>
                <w:sz w:val="21"/>
              </w:rPr>
              <w:t>L0+998.7</w:t>
            </w:r>
            <w:r>
              <w:rPr>
                <w:sz w:val="21"/>
              </w:rPr>
              <w:t>～</w:t>
            </w:r>
            <w:r>
              <w:rPr>
                <w:rFonts w:ascii="Times New Roman" w:eastAsia="Times New Roman"/>
                <w:sz w:val="21"/>
              </w:rPr>
              <w:t>L1+025.7</w:t>
            </w:r>
            <w:r>
              <w:rPr>
                <w:rFonts w:ascii="Times New Roman" w:eastAsia="Times New Roman"/>
                <w:spacing w:val="-14"/>
                <w:sz w:val="21"/>
              </w:rPr>
              <w:t xml:space="preserve"> </w:t>
            </w:r>
            <w:r>
              <w:rPr>
                <w:spacing w:val="-11"/>
                <w:sz w:val="21"/>
              </w:rPr>
              <w:t>段专项超前地质预报情况：围岩总体为硬质岩，岩体完整性差，</w:t>
            </w:r>
            <w:r>
              <w:rPr>
                <w:spacing w:val="5"/>
                <w:sz w:val="21"/>
              </w:rPr>
              <w:t>裂隙较发育；在桩号</w:t>
            </w:r>
            <w:r>
              <w:rPr>
                <w:rFonts w:ascii="Times New Roman" w:eastAsia="Times New Roman"/>
                <w:sz w:val="21"/>
              </w:rPr>
              <w:t>L1+002.7</w:t>
            </w:r>
            <w:r>
              <w:rPr>
                <w:sz w:val="21"/>
              </w:rPr>
              <w:t>～</w:t>
            </w:r>
            <w:r>
              <w:rPr>
                <w:rFonts w:ascii="Times New Roman" w:eastAsia="Times New Roman"/>
                <w:sz w:val="21"/>
              </w:rPr>
              <w:t xml:space="preserve">L1+015.7 </w:t>
            </w:r>
            <w:r>
              <w:rPr>
                <w:sz w:val="21"/>
              </w:rPr>
              <w:t>附近，溶蚀风化及结构面发育程度加剧，岩体稳定</w:t>
            </w:r>
            <w:r>
              <w:rPr>
                <w:spacing w:val="-2"/>
                <w:sz w:val="21"/>
              </w:rPr>
              <w:t>性较差，易发生掉块。地下水弱发育～较发育，地下水状态以潮湿～渗滴水为主，在桩号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rFonts w:ascii="Times New Roman" w:eastAsia="Times New Roman"/>
                <w:sz w:val="21"/>
              </w:rPr>
              <w:t>L1+030</w:t>
            </w:r>
            <w:r>
              <w:rPr>
                <w:sz w:val="21"/>
              </w:rPr>
              <w:t>～</w:t>
            </w:r>
            <w:r>
              <w:rPr>
                <w:rFonts w:ascii="Times New Roman" w:eastAsia="Times New Roman"/>
                <w:sz w:val="21"/>
              </w:rPr>
              <w:t xml:space="preserve">L1+070 </w:t>
            </w:r>
            <w:r>
              <w:rPr>
                <w:sz w:val="21"/>
              </w:rPr>
              <w:t>附近可能出现线状流水现象。</w:t>
            </w:r>
          </w:p>
          <w:p w14:paraId="49747DF1">
            <w:pPr>
              <w:pStyle w:val="13"/>
              <w:spacing w:before="3"/>
              <w:ind w:left="528"/>
              <w:rPr>
                <w:sz w:val="21"/>
              </w:rPr>
            </w:pPr>
            <w:r>
              <w:rPr>
                <w:spacing w:val="-3"/>
                <w:sz w:val="21"/>
              </w:rPr>
              <w:t>本段专项超前地质预报成果符合现场开挖情况。</w:t>
            </w:r>
          </w:p>
        </w:tc>
      </w:tr>
    </w:tbl>
    <w:p w14:paraId="7DBD74DD">
      <w:pPr>
        <w:pStyle w:val="13"/>
        <w:spacing w:after="0"/>
        <w:rPr>
          <w:sz w:val="21"/>
        </w:rPr>
        <w:sectPr>
          <w:type w:val="continuous"/>
          <w:pgSz w:w="11910" w:h="16840"/>
          <w:pgMar w:top="1400" w:right="850" w:bottom="280" w:left="850" w:header="0" w:footer="0" w:gutter="0"/>
          <w:cols w:space="720" w:num="1"/>
        </w:sectPr>
      </w:pPr>
    </w:p>
    <w:p w14:paraId="681A94C6">
      <w:pPr>
        <w:pStyle w:val="12"/>
        <w:numPr>
          <w:ilvl w:val="0"/>
          <w:numId w:val="1"/>
        </w:numPr>
        <w:tabs>
          <w:tab w:val="left" w:pos="592"/>
        </w:tabs>
        <w:spacing w:before="38" w:after="0" w:line="240" w:lineRule="auto"/>
        <w:ind w:left="592" w:right="0" w:hanging="362"/>
        <w:jc w:val="left"/>
        <w:rPr>
          <w:rFonts w:ascii="黑体" w:eastAsia="黑体"/>
          <w:b/>
          <w:sz w:val="36"/>
        </w:rPr>
      </w:pPr>
      <w:r>
        <w:rPr>
          <w:rFonts w:ascii="黑体" w:eastAsia="黑体"/>
          <w:b/>
          <w:spacing w:val="-6"/>
          <w:sz w:val="36"/>
        </w:rPr>
        <w:t>概况</w:t>
      </w:r>
    </w:p>
    <w:p w14:paraId="133D3E88">
      <w:pPr>
        <w:pStyle w:val="6"/>
        <w:numPr>
          <w:ilvl w:val="1"/>
          <w:numId w:val="1"/>
        </w:numPr>
        <w:tabs>
          <w:tab w:val="left" w:pos="708"/>
        </w:tabs>
        <w:spacing w:before="382" w:after="0" w:line="240" w:lineRule="auto"/>
        <w:ind w:left="708" w:right="0" w:hanging="478"/>
        <w:jc w:val="left"/>
      </w:pPr>
      <w:r>
        <w:rPr>
          <w:rFonts w:ascii="Times New Roman" w:eastAsia="Times New Roman"/>
          <w:spacing w:val="-2"/>
        </w:rPr>
        <w:t>12-1#</w:t>
      </w:r>
      <w:r>
        <w:rPr>
          <w:spacing w:val="-4"/>
        </w:rPr>
        <w:t>平洞简况</w:t>
      </w:r>
    </w:p>
    <w:p w14:paraId="1FE9D95E">
      <w:pPr>
        <w:pStyle w:val="8"/>
        <w:spacing w:before="234" w:line="410" w:lineRule="auto"/>
        <w:ind w:left="230" w:right="226" w:firstLine="559"/>
        <w:jc w:val="both"/>
      </w:pPr>
      <w:r>
        <w:rPr>
          <w:rFonts w:ascii="Times New Roman" w:hAnsi="Times New Roman" w:eastAsia="Times New Roman"/>
          <w:spacing w:val="-4"/>
        </w:rPr>
        <w:t>12-1#</w:t>
      </w:r>
      <w:r>
        <w:rPr>
          <w:spacing w:val="-9"/>
        </w:rPr>
        <w:t xml:space="preserve">平洞长约 </w:t>
      </w:r>
      <w:r>
        <w:rPr>
          <w:rFonts w:ascii="Times New Roman" w:hAnsi="Times New Roman" w:eastAsia="Times New Roman"/>
          <w:spacing w:val="-4"/>
        </w:rPr>
        <w:t>2.49km</w:t>
      </w:r>
      <w:r>
        <w:rPr>
          <w:spacing w:val="-4"/>
        </w:rPr>
        <w:t>，采用机械开挖</w:t>
      </w:r>
      <w:r>
        <w:rPr>
          <w:rFonts w:ascii="Times New Roman" w:hAnsi="Times New Roman" w:eastAsia="Times New Roman"/>
          <w:spacing w:val="-4"/>
        </w:rPr>
        <w:t>+</w:t>
      </w:r>
      <w:r>
        <w:rPr>
          <w:spacing w:val="-6"/>
        </w:rPr>
        <w:t xml:space="preserve">钻爆法施工，洞口高程 </w:t>
      </w:r>
      <w:r>
        <w:rPr>
          <w:rFonts w:ascii="Times New Roman" w:hAnsi="Times New Roman" w:eastAsia="Times New Roman"/>
          <w:spacing w:val="-4"/>
        </w:rPr>
        <w:t>307.88m</w:t>
      </w:r>
      <w:r>
        <w:rPr>
          <w:spacing w:val="-4"/>
        </w:rPr>
        <w:t>，与</w:t>
      </w:r>
      <w:r>
        <w:rPr>
          <w:spacing w:val="-2"/>
        </w:rPr>
        <w:t>主洞交点桩号为</w:t>
      </w:r>
      <w:r>
        <w:rPr>
          <w:rFonts w:ascii="Times New Roman" w:hAnsi="Times New Roman" w:eastAsia="Times New Roman"/>
          <w:spacing w:val="-2"/>
        </w:rPr>
        <w:t>K118+500</w:t>
      </w:r>
      <w:r>
        <w:rPr>
          <w:rFonts w:ascii="Times New Roman" w:hAnsi="Times New Roman" w:eastAsia="Times New Roman"/>
          <w:spacing w:val="22"/>
        </w:rPr>
        <w:t xml:space="preserve"> </w:t>
      </w:r>
      <w:r>
        <w:rPr>
          <w:spacing w:val="-6"/>
        </w:rPr>
        <w:t xml:space="preserve">处，交叉口底板高程 </w:t>
      </w:r>
      <w:r>
        <w:rPr>
          <w:rFonts w:ascii="Times New Roman" w:hAnsi="Times New Roman" w:eastAsia="Times New Roman"/>
          <w:spacing w:val="-2"/>
        </w:rPr>
        <w:t>93.7m</w:t>
      </w:r>
      <w:r>
        <w:rPr>
          <w:spacing w:val="-8"/>
        </w:rPr>
        <w:t xml:space="preserve">，综合坡度 </w:t>
      </w:r>
      <w:r>
        <w:rPr>
          <w:rFonts w:ascii="Times New Roman" w:hAnsi="Times New Roman" w:eastAsia="Times New Roman"/>
          <w:spacing w:val="-2"/>
        </w:rPr>
        <w:t>8.6%</w:t>
      </w:r>
      <w:r>
        <w:rPr>
          <w:spacing w:val="-2"/>
        </w:rPr>
        <w:t>，净断面</w:t>
      </w:r>
      <w:r>
        <w:rPr>
          <w:spacing w:val="-14"/>
        </w:rPr>
        <w:t xml:space="preserve">尺寸 </w:t>
      </w:r>
      <w:r>
        <w:rPr>
          <w:rFonts w:ascii="Times New Roman" w:hAnsi="Times New Roman" w:eastAsia="Times New Roman"/>
        </w:rPr>
        <w:t>7.5m</w:t>
      </w:r>
      <w:r>
        <w:t>×</w:t>
      </w:r>
      <w:r>
        <w:rPr>
          <w:rFonts w:ascii="Times New Roman" w:hAnsi="Times New Roman" w:eastAsia="Times New Roman"/>
        </w:rPr>
        <w:t>6.5m</w:t>
      </w:r>
      <w:r>
        <w:t>（宽×高</w:t>
      </w:r>
      <w:r>
        <w:rPr>
          <w:spacing w:val="-139"/>
        </w:rPr>
        <w:t>）</w:t>
      </w:r>
      <w:r>
        <w:t>。</w:t>
      </w:r>
    </w:p>
    <w:p w14:paraId="70B09156">
      <w:pPr>
        <w:pStyle w:val="6"/>
        <w:numPr>
          <w:ilvl w:val="1"/>
          <w:numId w:val="1"/>
        </w:numPr>
        <w:tabs>
          <w:tab w:val="left" w:pos="791"/>
        </w:tabs>
        <w:spacing w:before="0" w:after="0" w:line="395" w:lineRule="exact"/>
        <w:ind w:left="791" w:right="0" w:hanging="561"/>
        <w:jc w:val="left"/>
      </w:pPr>
      <w:r>
        <w:rPr>
          <w:spacing w:val="-4"/>
        </w:rPr>
        <w:t>超前地质预报概况</w:t>
      </w:r>
    </w:p>
    <w:p w14:paraId="66FA278A">
      <w:pPr>
        <w:pStyle w:val="8"/>
        <w:spacing w:before="234" w:line="410" w:lineRule="auto"/>
        <w:ind w:left="230" w:right="223" w:firstLine="559"/>
        <w:jc w:val="both"/>
      </w:pPr>
      <w:r>
        <w:rPr>
          <w:rFonts w:ascii="Times New Roman" w:eastAsia="Times New Roman"/>
          <w:spacing w:val="-4"/>
        </w:rPr>
        <w:t>2025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18"/>
        </w:rPr>
        <w:t xml:space="preserve">年 </w:t>
      </w:r>
      <w:r>
        <w:rPr>
          <w:rFonts w:ascii="Times New Roman" w:eastAsia="Times New Roman"/>
          <w:spacing w:val="-4"/>
        </w:rPr>
        <w:t>12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18"/>
        </w:rPr>
        <w:t xml:space="preserve">月 </w:t>
      </w:r>
      <w:r>
        <w:rPr>
          <w:rFonts w:ascii="Times New Roman" w:eastAsia="Times New Roman"/>
          <w:spacing w:val="-4"/>
        </w:rPr>
        <w:t>15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6"/>
        </w:rPr>
        <w:t xml:space="preserve">日，在引江补汉工程土建施工及金结机电安装 </w:t>
      </w:r>
      <w:r>
        <w:rPr>
          <w:rFonts w:ascii="Times New Roman" w:eastAsia="Times New Roman"/>
          <w:spacing w:val="-4"/>
        </w:rPr>
        <w:t>6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18"/>
        </w:rPr>
        <w:t xml:space="preserve">标 </w:t>
      </w:r>
      <w:r>
        <w:rPr>
          <w:rFonts w:ascii="Times New Roman" w:eastAsia="Times New Roman"/>
          <w:spacing w:val="-4"/>
        </w:rPr>
        <w:t>12-1#</w:t>
      </w:r>
      <w:r>
        <w:rPr>
          <w:spacing w:val="-4"/>
        </w:rPr>
        <w:t xml:space="preserve">平洞，掌子面桩号 </w:t>
      </w:r>
      <w:r>
        <w:rPr>
          <w:rFonts w:ascii="Times New Roman" w:eastAsia="Times New Roman"/>
        </w:rPr>
        <w:t>L1+025.7</w:t>
      </w:r>
      <w:r>
        <w:rPr>
          <w:rFonts w:ascii="Times New Roman" w:eastAsia="Times New Roman"/>
          <w:spacing w:val="39"/>
        </w:rPr>
        <w:t xml:space="preserve"> </w:t>
      </w:r>
      <w:r>
        <w:t>处，开展了一次地震波法超前地质预报工作。本次地</w:t>
      </w:r>
      <w:r>
        <w:rPr>
          <w:spacing w:val="-2"/>
        </w:rPr>
        <w:t>震波法超前地质预报范围为：</w:t>
      </w:r>
      <w:r>
        <w:rPr>
          <w:rFonts w:ascii="Times New Roman" w:eastAsia="Times New Roman"/>
          <w:spacing w:val="-2"/>
        </w:rPr>
        <w:t>L1+025.7</w:t>
      </w:r>
      <w:r>
        <w:rPr>
          <w:spacing w:val="-2"/>
        </w:rPr>
        <w:t>～</w:t>
      </w:r>
      <w:r>
        <w:rPr>
          <w:rFonts w:ascii="Times New Roman" w:eastAsia="Times New Roman"/>
          <w:spacing w:val="-2"/>
        </w:rPr>
        <w:t>L1+145.7</w:t>
      </w:r>
      <w:r>
        <w:rPr>
          <w:spacing w:val="-10"/>
        </w:rPr>
        <w:t xml:space="preserve">，共计 </w:t>
      </w:r>
      <w:r>
        <w:rPr>
          <w:rFonts w:ascii="Times New Roman" w:eastAsia="Times New Roman"/>
          <w:spacing w:val="-2"/>
        </w:rPr>
        <w:t>120m</w:t>
      </w:r>
      <w:r>
        <w:rPr>
          <w:rFonts w:ascii="Times New Roman" w:eastAsia="Times New Roman"/>
          <w:spacing w:val="-3"/>
        </w:rPr>
        <w:t xml:space="preserve">; </w:t>
      </w:r>
      <w:r>
        <w:rPr>
          <w:spacing w:val="-2"/>
        </w:rPr>
        <w:t>本次地质雷达法超前地质预报范围为：</w:t>
      </w:r>
      <w:r>
        <w:rPr>
          <w:rFonts w:ascii="Times New Roman" w:eastAsia="Times New Roman"/>
          <w:spacing w:val="-2"/>
        </w:rPr>
        <w:t>L1+025.7</w:t>
      </w:r>
      <w:r>
        <w:rPr>
          <w:spacing w:val="-2"/>
        </w:rPr>
        <w:t>～</w:t>
      </w:r>
      <w:r>
        <w:rPr>
          <w:rFonts w:ascii="Times New Roman" w:eastAsia="Times New Roman"/>
          <w:spacing w:val="-2"/>
        </w:rPr>
        <w:t>L1+055.7</w:t>
      </w:r>
      <w:r>
        <w:rPr>
          <w:spacing w:val="-10"/>
        </w:rPr>
        <w:t xml:space="preserve">，共计 </w:t>
      </w:r>
      <w:r>
        <w:rPr>
          <w:rFonts w:ascii="Times New Roman" w:eastAsia="Times New Roman"/>
          <w:spacing w:val="-2"/>
        </w:rPr>
        <w:t>30m</w:t>
      </w:r>
      <w:r>
        <w:rPr>
          <w:spacing w:val="-2"/>
        </w:rPr>
        <w:t>。其中长距离预报（地震</w:t>
      </w:r>
      <w:r>
        <w:rPr>
          <w:spacing w:val="-6"/>
        </w:rPr>
        <w:t>波法）</w:t>
      </w:r>
      <w:r>
        <w:rPr>
          <w:spacing w:val="-12"/>
        </w:rPr>
        <w:t xml:space="preserve">工作量 </w:t>
      </w:r>
      <w:r>
        <w:rPr>
          <w:rFonts w:ascii="Times New Roman" w:eastAsia="Times New Roman"/>
          <w:spacing w:val="-6"/>
        </w:rPr>
        <w:t>120m</w:t>
      </w:r>
      <w:r>
        <w:rPr>
          <w:spacing w:val="-6"/>
        </w:rPr>
        <w:t>，短距离预报（地质雷达法）</w:t>
      </w:r>
      <w:r>
        <w:rPr>
          <w:spacing w:val="-12"/>
        </w:rPr>
        <w:t xml:space="preserve">工作量 </w:t>
      </w:r>
      <w:r>
        <w:rPr>
          <w:rFonts w:ascii="Times New Roman" w:eastAsia="Times New Roman"/>
          <w:spacing w:val="-6"/>
        </w:rPr>
        <w:t>27m</w:t>
      </w:r>
      <w:r>
        <w:rPr>
          <w:spacing w:val="-6"/>
        </w:rPr>
        <w:t>（</w:t>
      </w:r>
      <w:r>
        <w:rPr>
          <w:spacing w:val="-11"/>
        </w:rPr>
        <w:t xml:space="preserve">扣除搭接 </w:t>
      </w:r>
      <w:r>
        <w:rPr>
          <w:rFonts w:ascii="Times New Roman" w:eastAsia="Times New Roman"/>
          <w:spacing w:val="30"/>
        </w:rPr>
        <w:t>3</w:t>
      </w:r>
      <w:r>
        <w:rPr>
          <w:rFonts w:ascii="Times New Roman" w:eastAsia="Times New Roman"/>
          <w:spacing w:val="26"/>
        </w:rPr>
        <w:t>m</w:t>
      </w:r>
      <w:r>
        <w:rPr>
          <w:spacing w:val="-111"/>
        </w:rPr>
        <w:t>）</w:t>
      </w:r>
      <w:r>
        <w:rPr>
          <w:spacing w:val="29"/>
        </w:rPr>
        <w:t>，</w:t>
      </w:r>
      <w:r>
        <w:rPr>
          <w:spacing w:val="-5"/>
        </w:rPr>
        <w:t xml:space="preserve">本洞工作量统计见表 </w:t>
      </w:r>
      <w:r>
        <w:rPr>
          <w:rFonts w:ascii="Times New Roman" w:eastAsia="Times New Roman"/>
        </w:rPr>
        <w:t>1-1</w:t>
      </w:r>
      <w:r>
        <w:t>。</w:t>
      </w:r>
    </w:p>
    <w:p w14:paraId="118F47E9">
      <w:pPr>
        <w:pStyle w:val="8"/>
        <w:tabs>
          <w:tab w:val="left" w:pos="1704"/>
        </w:tabs>
        <w:spacing w:before="10"/>
        <w:ind w:left="562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表</w:t>
      </w:r>
      <w:r>
        <w:rPr>
          <w:rFonts w:ascii="黑体" w:eastAsia="黑体"/>
          <w:spacing w:val="-68"/>
        </w:rPr>
        <w:t xml:space="preserve"> </w:t>
      </w:r>
      <w:r>
        <w:rPr>
          <w:rFonts w:ascii="Times New Roman" w:eastAsia="Times New Roman"/>
          <w:spacing w:val="-2"/>
        </w:rPr>
        <w:t>1-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  <w:spacing w:val="-2"/>
        </w:rPr>
        <w:t>12-1#</w:t>
      </w:r>
      <w:r>
        <w:rPr>
          <w:rFonts w:ascii="黑体" w:eastAsia="黑体"/>
          <w:spacing w:val="-2"/>
        </w:rPr>
        <w:t>平洞超前地质预报工作量统计</w:t>
      </w:r>
      <w:r>
        <w:rPr>
          <w:rFonts w:ascii="黑体" w:eastAsia="黑体"/>
          <w:spacing w:val="-10"/>
        </w:rPr>
        <w:t>表</w:t>
      </w:r>
    </w:p>
    <w:p w14:paraId="78C13350">
      <w:pPr>
        <w:pStyle w:val="8"/>
        <w:spacing w:before="2" w:after="1"/>
        <w:rPr>
          <w:rFonts w:ascii="黑体"/>
          <w:sz w:val="10"/>
        </w:rPr>
      </w:pPr>
    </w:p>
    <w:tbl>
      <w:tblPr>
        <w:tblStyle w:val="9"/>
        <w:tblW w:w="0" w:type="auto"/>
        <w:tblInd w:w="2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1475"/>
        <w:gridCol w:w="2719"/>
        <w:gridCol w:w="1415"/>
        <w:gridCol w:w="1418"/>
        <w:gridCol w:w="1189"/>
        <w:gridCol w:w="707"/>
      </w:tblGrid>
      <w:tr w14:paraId="0EF2D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768" w:type="dxa"/>
          </w:tcPr>
          <w:p w14:paraId="693074B5">
            <w:pPr>
              <w:pStyle w:val="13"/>
              <w:spacing w:before="7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序号</w:t>
            </w:r>
          </w:p>
        </w:tc>
        <w:tc>
          <w:tcPr>
            <w:tcW w:w="1475" w:type="dxa"/>
          </w:tcPr>
          <w:p w14:paraId="353838F0">
            <w:pPr>
              <w:pStyle w:val="13"/>
              <w:spacing w:before="77"/>
              <w:ind w:left="9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预报方法</w:t>
            </w:r>
          </w:p>
        </w:tc>
        <w:tc>
          <w:tcPr>
            <w:tcW w:w="2719" w:type="dxa"/>
          </w:tcPr>
          <w:p w14:paraId="4349BEBE">
            <w:pPr>
              <w:pStyle w:val="13"/>
              <w:spacing w:before="77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本次预报段</w:t>
            </w:r>
          </w:p>
        </w:tc>
        <w:tc>
          <w:tcPr>
            <w:tcW w:w="1415" w:type="dxa"/>
          </w:tcPr>
          <w:p w14:paraId="37539A55">
            <w:pPr>
              <w:pStyle w:val="13"/>
              <w:spacing w:before="77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本次工作量</w:t>
            </w:r>
          </w:p>
        </w:tc>
        <w:tc>
          <w:tcPr>
            <w:tcW w:w="1418" w:type="dxa"/>
          </w:tcPr>
          <w:p w14:paraId="16CA9323">
            <w:pPr>
              <w:pStyle w:val="13"/>
              <w:spacing w:before="77"/>
              <w:ind w:left="1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累计工作量</w:t>
            </w:r>
          </w:p>
        </w:tc>
        <w:tc>
          <w:tcPr>
            <w:tcW w:w="1189" w:type="dxa"/>
          </w:tcPr>
          <w:p w14:paraId="0FCFEBFC">
            <w:pPr>
              <w:pStyle w:val="13"/>
              <w:spacing w:before="77"/>
              <w:ind w:left="20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计量单位</w:t>
            </w:r>
          </w:p>
        </w:tc>
        <w:tc>
          <w:tcPr>
            <w:tcW w:w="707" w:type="dxa"/>
          </w:tcPr>
          <w:p w14:paraId="08D09D61">
            <w:pPr>
              <w:pStyle w:val="13"/>
              <w:spacing w:before="77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备注</w:t>
            </w:r>
          </w:p>
        </w:tc>
      </w:tr>
      <w:tr w14:paraId="0B6B1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768" w:type="dxa"/>
          </w:tcPr>
          <w:p w14:paraId="51BC1056">
            <w:pPr>
              <w:pStyle w:val="13"/>
              <w:spacing w:before="97"/>
              <w:ind w:lef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475" w:type="dxa"/>
          </w:tcPr>
          <w:p w14:paraId="41D5151A">
            <w:pPr>
              <w:pStyle w:val="13"/>
              <w:spacing w:before="77"/>
              <w:ind w:left="9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地震波法</w:t>
            </w:r>
          </w:p>
        </w:tc>
        <w:tc>
          <w:tcPr>
            <w:tcW w:w="2719" w:type="dxa"/>
          </w:tcPr>
          <w:p w14:paraId="099AC4ED">
            <w:pPr>
              <w:pStyle w:val="13"/>
              <w:spacing w:before="77"/>
              <w:ind w:left="11"/>
              <w:jc w:val="center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pacing w:val="-2"/>
                <w:sz w:val="24"/>
              </w:rPr>
              <w:t>L1+025.7</w:t>
            </w:r>
            <w:r>
              <w:rPr>
                <w:spacing w:val="-2"/>
                <w:sz w:val="24"/>
              </w:rPr>
              <w:t>～</w:t>
            </w:r>
            <w:r>
              <w:rPr>
                <w:rFonts w:ascii="Times New Roman" w:eastAsia="Times New Roman"/>
                <w:spacing w:val="-2"/>
                <w:sz w:val="24"/>
              </w:rPr>
              <w:t>L1+145.7</w:t>
            </w:r>
          </w:p>
        </w:tc>
        <w:tc>
          <w:tcPr>
            <w:tcW w:w="1415" w:type="dxa"/>
          </w:tcPr>
          <w:p w14:paraId="2FA0B5E9">
            <w:pPr>
              <w:pStyle w:val="13"/>
              <w:spacing w:before="97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  <w:tc>
          <w:tcPr>
            <w:tcW w:w="1418" w:type="dxa"/>
          </w:tcPr>
          <w:p w14:paraId="3F8D03AD">
            <w:pPr>
              <w:pStyle w:val="13"/>
              <w:spacing w:before="97"/>
              <w:ind w:left="17"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791</w:t>
            </w:r>
          </w:p>
        </w:tc>
        <w:tc>
          <w:tcPr>
            <w:tcW w:w="1189" w:type="dxa"/>
          </w:tcPr>
          <w:p w14:paraId="1594BD47">
            <w:pPr>
              <w:pStyle w:val="13"/>
              <w:spacing w:before="97"/>
              <w:ind w:left="2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  <w:tc>
          <w:tcPr>
            <w:tcW w:w="707" w:type="dxa"/>
          </w:tcPr>
          <w:p w14:paraId="3FD6DFEC">
            <w:pPr>
              <w:pStyle w:val="13"/>
              <w:rPr>
                <w:rFonts w:ascii="Times New Roman"/>
                <w:sz w:val="26"/>
              </w:rPr>
            </w:pPr>
          </w:p>
        </w:tc>
      </w:tr>
      <w:tr w14:paraId="4B684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768" w:type="dxa"/>
          </w:tcPr>
          <w:p w14:paraId="3193A25D">
            <w:pPr>
              <w:pStyle w:val="13"/>
              <w:spacing w:before="99"/>
              <w:ind w:lef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475" w:type="dxa"/>
          </w:tcPr>
          <w:p w14:paraId="1FD0E5B5">
            <w:pPr>
              <w:pStyle w:val="13"/>
              <w:spacing w:before="79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瞬变电磁法</w:t>
            </w:r>
          </w:p>
        </w:tc>
        <w:tc>
          <w:tcPr>
            <w:tcW w:w="2719" w:type="dxa"/>
          </w:tcPr>
          <w:p w14:paraId="09F8DDB2">
            <w:pPr>
              <w:pStyle w:val="13"/>
              <w:spacing w:before="99"/>
              <w:ind w:left="11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/</w:t>
            </w:r>
          </w:p>
        </w:tc>
        <w:tc>
          <w:tcPr>
            <w:tcW w:w="1415" w:type="dxa"/>
          </w:tcPr>
          <w:p w14:paraId="4EA573D2">
            <w:pPr>
              <w:pStyle w:val="13"/>
              <w:spacing w:before="99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/</w:t>
            </w:r>
          </w:p>
        </w:tc>
        <w:tc>
          <w:tcPr>
            <w:tcW w:w="1418" w:type="dxa"/>
          </w:tcPr>
          <w:p w14:paraId="4BBE0D62">
            <w:pPr>
              <w:pStyle w:val="13"/>
              <w:spacing w:before="99"/>
              <w:ind w:left="1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1044.2</w:t>
            </w:r>
          </w:p>
        </w:tc>
        <w:tc>
          <w:tcPr>
            <w:tcW w:w="1189" w:type="dxa"/>
          </w:tcPr>
          <w:p w14:paraId="73332CE9">
            <w:pPr>
              <w:pStyle w:val="13"/>
              <w:spacing w:before="99"/>
              <w:ind w:left="2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  <w:tc>
          <w:tcPr>
            <w:tcW w:w="707" w:type="dxa"/>
          </w:tcPr>
          <w:p w14:paraId="4FDC11A5">
            <w:pPr>
              <w:pStyle w:val="13"/>
              <w:rPr>
                <w:rFonts w:ascii="Times New Roman"/>
                <w:sz w:val="26"/>
              </w:rPr>
            </w:pPr>
          </w:p>
        </w:tc>
      </w:tr>
      <w:tr w14:paraId="50A01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768" w:type="dxa"/>
          </w:tcPr>
          <w:p w14:paraId="0CA5F6D9">
            <w:pPr>
              <w:pStyle w:val="13"/>
              <w:spacing w:before="98"/>
              <w:ind w:lef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475" w:type="dxa"/>
          </w:tcPr>
          <w:p w14:paraId="5728F72C">
            <w:pPr>
              <w:pStyle w:val="13"/>
              <w:spacing w:before="77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地质雷达法</w:t>
            </w:r>
          </w:p>
        </w:tc>
        <w:tc>
          <w:tcPr>
            <w:tcW w:w="2719" w:type="dxa"/>
          </w:tcPr>
          <w:p w14:paraId="53A9051F">
            <w:pPr>
              <w:pStyle w:val="13"/>
              <w:spacing w:before="77"/>
              <w:ind w:left="11"/>
              <w:jc w:val="center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pacing w:val="-2"/>
                <w:sz w:val="24"/>
              </w:rPr>
              <w:t>L1+025.7</w:t>
            </w:r>
            <w:r>
              <w:rPr>
                <w:spacing w:val="-2"/>
                <w:sz w:val="24"/>
              </w:rPr>
              <w:t>～</w:t>
            </w:r>
            <w:r>
              <w:rPr>
                <w:rFonts w:ascii="Times New Roman" w:eastAsia="Times New Roman"/>
                <w:spacing w:val="-2"/>
                <w:sz w:val="24"/>
              </w:rPr>
              <w:t>L1+055.7</w:t>
            </w:r>
          </w:p>
        </w:tc>
        <w:tc>
          <w:tcPr>
            <w:tcW w:w="1415" w:type="dxa"/>
          </w:tcPr>
          <w:p w14:paraId="727A5629">
            <w:pPr>
              <w:pStyle w:val="13"/>
              <w:spacing w:before="98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27</w:t>
            </w:r>
          </w:p>
        </w:tc>
        <w:tc>
          <w:tcPr>
            <w:tcW w:w="1418" w:type="dxa"/>
          </w:tcPr>
          <w:p w14:paraId="3D0CA6AE">
            <w:pPr>
              <w:pStyle w:val="13"/>
              <w:spacing w:before="98"/>
              <w:ind w:left="1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807.6</w:t>
            </w:r>
          </w:p>
        </w:tc>
        <w:tc>
          <w:tcPr>
            <w:tcW w:w="1189" w:type="dxa"/>
          </w:tcPr>
          <w:p w14:paraId="2A9789B1">
            <w:pPr>
              <w:pStyle w:val="13"/>
              <w:spacing w:before="98"/>
              <w:ind w:left="2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  <w:tc>
          <w:tcPr>
            <w:tcW w:w="707" w:type="dxa"/>
          </w:tcPr>
          <w:p w14:paraId="4C3C7EE8">
            <w:pPr>
              <w:pStyle w:val="13"/>
              <w:rPr>
                <w:rFonts w:ascii="Times New Roman"/>
                <w:sz w:val="26"/>
              </w:rPr>
            </w:pPr>
          </w:p>
        </w:tc>
      </w:tr>
    </w:tbl>
    <w:p w14:paraId="6FC0A684">
      <w:pPr>
        <w:pStyle w:val="4"/>
        <w:numPr>
          <w:ilvl w:val="0"/>
          <w:numId w:val="1"/>
        </w:numPr>
        <w:tabs>
          <w:tab w:val="left" w:pos="592"/>
        </w:tabs>
        <w:spacing w:before="278" w:after="0" w:line="240" w:lineRule="auto"/>
        <w:ind w:left="592" w:right="0" w:hanging="362"/>
        <w:jc w:val="left"/>
      </w:pPr>
      <w:r>
        <w:rPr>
          <w:spacing w:val="-6"/>
        </w:rPr>
        <w:t>预报依据</w:t>
      </w:r>
    </w:p>
    <w:p w14:paraId="644543B4">
      <w:pPr>
        <w:pStyle w:val="12"/>
        <w:numPr>
          <w:ilvl w:val="0"/>
          <w:numId w:val="2"/>
        </w:numPr>
        <w:tabs>
          <w:tab w:val="left" w:pos="1069"/>
        </w:tabs>
        <w:spacing w:before="408" w:after="0" w:line="240" w:lineRule="auto"/>
        <w:ind w:left="1069" w:right="0" w:hanging="280"/>
        <w:jc w:val="left"/>
        <w:rPr>
          <w:sz w:val="28"/>
        </w:rPr>
      </w:pPr>
      <w:r>
        <w:rPr>
          <w:spacing w:val="-2"/>
          <w:sz w:val="28"/>
        </w:rPr>
        <w:t>《引江补汉工程隧洞超前地质预报管理规定（试行</w:t>
      </w:r>
      <w:r>
        <w:rPr>
          <w:spacing w:val="-142"/>
          <w:sz w:val="28"/>
        </w:rPr>
        <w:t>）</w:t>
      </w:r>
      <w:r>
        <w:rPr>
          <w:spacing w:val="-75"/>
          <w:sz w:val="28"/>
        </w:rPr>
        <w:t>》；</w:t>
      </w:r>
    </w:p>
    <w:p w14:paraId="3F0CDF23">
      <w:pPr>
        <w:pStyle w:val="12"/>
        <w:numPr>
          <w:ilvl w:val="0"/>
          <w:numId w:val="2"/>
        </w:numPr>
        <w:tabs>
          <w:tab w:val="left" w:pos="1069"/>
        </w:tabs>
        <w:spacing w:before="260" w:after="0" w:line="240" w:lineRule="auto"/>
        <w:ind w:left="1069" w:right="0" w:hanging="280"/>
        <w:jc w:val="left"/>
        <w:rPr>
          <w:sz w:val="28"/>
        </w:rPr>
      </w:pPr>
      <w:r>
        <w:rPr>
          <w:spacing w:val="-8"/>
          <w:sz w:val="28"/>
        </w:rPr>
        <w:t xml:space="preserve">《水利水电工程勘探规程 第 </w:t>
      </w:r>
      <w:r>
        <w:rPr>
          <w:rFonts w:ascii="Times New Roman" w:eastAsia="Times New Roman"/>
          <w:sz w:val="28"/>
        </w:rPr>
        <w:t>1</w:t>
      </w:r>
      <w:r>
        <w:rPr>
          <w:rFonts w:ascii="Times New Roman" w:eastAsia="Times New Roman"/>
          <w:spacing w:val="-5"/>
          <w:sz w:val="28"/>
        </w:rPr>
        <w:t xml:space="preserve"> </w:t>
      </w:r>
      <w:r>
        <w:rPr>
          <w:spacing w:val="-24"/>
          <w:sz w:val="28"/>
        </w:rPr>
        <w:t>部分：物探》</w:t>
      </w:r>
      <w:r>
        <w:rPr>
          <w:sz w:val="28"/>
        </w:rPr>
        <w:t>（</w:t>
      </w:r>
      <w:r>
        <w:rPr>
          <w:rFonts w:ascii="Times New Roman" w:eastAsia="Times New Roman"/>
          <w:sz w:val="28"/>
        </w:rPr>
        <w:t>SL/T</w:t>
      </w:r>
      <w:r>
        <w:rPr>
          <w:rFonts w:ascii="Times New Roman" w:eastAsia="Times New Roman"/>
          <w:spacing w:val="-11"/>
          <w:sz w:val="28"/>
        </w:rPr>
        <w:t xml:space="preserve"> </w:t>
      </w:r>
      <w:r>
        <w:rPr>
          <w:rFonts w:ascii="Times New Roman" w:eastAsia="Times New Roman"/>
          <w:sz w:val="28"/>
        </w:rPr>
        <w:t>291.1-</w:t>
      </w:r>
      <w:r>
        <w:rPr>
          <w:rFonts w:ascii="Times New Roman" w:eastAsia="Times New Roman"/>
          <w:spacing w:val="32"/>
          <w:sz w:val="28"/>
        </w:rPr>
        <w:t>20</w:t>
      </w:r>
      <w:r>
        <w:rPr>
          <w:rFonts w:ascii="Times New Roman" w:eastAsia="Times New Roman"/>
          <w:spacing w:val="34"/>
          <w:sz w:val="28"/>
        </w:rPr>
        <w:t>2</w:t>
      </w:r>
      <w:r>
        <w:rPr>
          <w:rFonts w:ascii="Times New Roman" w:eastAsia="Times New Roman"/>
          <w:spacing w:val="33"/>
          <w:sz w:val="28"/>
        </w:rPr>
        <w:t>1</w:t>
      </w:r>
      <w:r>
        <w:rPr>
          <w:spacing w:val="-106"/>
          <w:sz w:val="28"/>
        </w:rPr>
        <w:t>）；</w:t>
      </w:r>
    </w:p>
    <w:p w14:paraId="5C323E3C">
      <w:pPr>
        <w:pStyle w:val="12"/>
        <w:numPr>
          <w:ilvl w:val="0"/>
          <w:numId w:val="2"/>
        </w:numPr>
        <w:tabs>
          <w:tab w:val="left" w:pos="1069"/>
        </w:tabs>
        <w:spacing w:before="260" w:after="0" w:line="240" w:lineRule="auto"/>
        <w:ind w:left="1069" w:right="0" w:hanging="280"/>
        <w:jc w:val="left"/>
        <w:rPr>
          <w:sz w:val="28"/>
        </w:rPr>
      </w:pPr>
      <w:r>
        <w:rPr>
          <w:spacing w:val="-10"/>
          <w:sz w:val="28"/>
        </w:rPr>
        <w:t>《水利水电工程隧洞超前地质预报规程》</w:t>
      </w:r>
      <w:r>
        <w:rPr>
          <w:spacing w:val="-2"/>
          <w:sz w:val="28"/>
        </w:rPr>
        <w:t>（</w:t>
      </w:r>
      <w:r>
        <w:rPr>
          <w:rFonts w:ascii="Times New Roman" w:eastAsia="Times New Roman"/>
          <w:spacing w:val="-2"/>
          <w:sz w:val="28"/>
        </w:rPr>
        <w:t>T/CHES</w:t>
      </w:r>
      <w:r>
        <w:rPr>
          <w:rFonts w:ascii="Times New Roman" w:eastAsia="Times New Roman"/>
          <w:spacing w:val="26"/>
          <w:sz w:val="28"/>
        </w:rPr>
        <w:t xml:space="preserve"> </w:t>
      </w:r>
      <w:r>
        <w:rPr>
          <w:rFonts w:ascii="Times New Roman" w:eastAsia="Times New Roman"/>
          <w:spacing w:val="-2"/>
          <w:sz w:val="28"/>
        </w:rPr>
        <w:t>107-</w:t>
      </w:r>
      <w:r>
        <w:rPr>
          <w:rFonts w:ascii="Times New Roman" w:eastAsia="Times New Roman"/>
          <w:spacing w:val="34"/>
          <w:sz w:val="28"/>
        </w:rPr>
        <w:t>2</w:t>
      </w:r>
      <w:r>
        <w:rPr>
          <w:rFonts w:ascii="Times New Roman" w:eastAsia="Times New Roman"/>
          <w:spacing w:val="32"/>
          <w:sz w:val="28"/>
        </w:rPr>
        <w:t>02</w:t>
      </w:r>
      <w:r>
        <w:rPr>
          <w:rFonts w:ascii="Times New Roman" w:eastAsia="Times New Roman"/>
          <w:spacing w:val="35"/>
          <w:sz w:val="28"/>
        </w:rPr>
        <w:t>3</w:t>
      </w:r>
      <w:r>
        <w:rPr>
          <w:spacing w:val="-108"/>
          <w:sz w:val="28"/>
        </w:rPr>
        <w:t>）；</w:t>
      </w:r>
    </w:p>
    <w:p w14:paraId="1A7A817B">
      <w:pPr>
        <w:pStyle w:val="12"/>
        <w:numPr>
          <w:ilvl w:val="0"/>
          <w:numId w:val="2"/>
        </w:numPr>
        <w:tabs>
          <w:tab w:val="left" w:pos="1069"/>
        </w:tabs>
        <w:spacing w:before="260" w:after="0" w:line="240" w:lineRule="auto"/>
        <w:ind w:left="1069" w:right="0" w:hanging="280"/>
        <w:jc w:val="left"/>
        <w:rPr>
          <w:sz w:val="28"/>
        </w:rPr>
      </w:pPr>
      <w:r>
        <w:rPr>
          <w:spacing w:val="-9"/>
          <w:sz w:val="28"/>
        </w:rPr>
        <w:t>《水电水利地下工程地质超前预报技术规程》</w:t>
      </w:r>
      <w:r>
        <w:rPr>
          <w:spacing w:val="-2"/>
          <w:sz w:val="28"/>
        </w:rPr>
        <w:t>（</w:t>
      </w:r>
      <w:r>
        <w:rPr>
          <w:rFonts w:ascii="Times New Roman" w:eastAsia="Times New Roman"/>
          <w:spacing w:val="-2"/>
          <w:sz w:val="28"/>
        </w:rPr>
        <w:t>DL/T</w:t>
      </w:r>
      <w:r>
        <w:rPr>
          <w:rFonts w:ascii="Times New Roman" w:eastAsia="Times New Roman"/>
          <w:spacing w:val="18"/>
          <w:sz w:val="28"/>
        </w:rPr>
        <w:t xml:space="preserve"> </w:t>
      </w:r>
      <w:r>
        <w:rPr>
          <w:rFonts w:ascii="Times New Roman" w:eastAsia="Times New Roman"/>
          <w:spacing w:val="-2"/>
          <w:sz w:val="28"/>
        </w:rPr>
        <w:t>5783-</w:t>
      </w:r>
      <w:r>
        <w:rPr>
          <w:rFonts w:ascii="Times New Roman" w:eastAsia="Times New Roman"/>
          <w:spacing w:val="34"/>
          <w:sz w:val="28"/>
        </w:rPr>
        <w:t>2</w:t>
      </w:r>
      <w:r>
        <w:rPr>
          <w:rFonts w:ascii="Times New Roman" w:eastAsia="Times New Roman"/>
          <w:spacing w:val="32"/>
          <w:sz w:val="28"/>
        </w:rPr>
        <w:t>01</w:t>
      </w:r>
      <w:r>
        <w:rPr>
          <w:rFonts w:ascii="Times New Roman" w:eastAsia="Times New Roman"/>
          <w:spacing w:val="35"/>
          <w:sz w:val="28"/>
        </w:rPr>
        <w:t>9</w:t>
      </w:r>
      <w:r>
        <w:rPr>
          <w:spacing w:val="-108"/>
          <w:sz w:val="28"/>
        </w:rPr>
        <w:t>）；</w:t>
      </w:r>
    </w:p>
    <w:p w14:paraId="3930BBA9">
      <w:pPr>
        <w:pStyle w:val="12"/>
        <w:spacing w:after="0" w:line="240" w:lineRule="auto"/>
        <w:jc w:val="left"/>
        <w:rPr>
          <w:sz w:val="28"/>
        </w:rPr>
        <w:sectPr>
          <w:footerReference r:id="rId6" w:type="default"/>
          <w:footerReference r:id="rId7" w:type="even"/>
          <w:pgSz w:w="11910" w:h="16840"/>
          <w:pgMar w:top="1660" w:right="850" w:bottom="1160" w:left="850" w:header="0" w:footer="972" w:gutter="0"/>
          <w:pgNumType w:start="5"/>
          <w:cols w:space="720" w:num="1"/>
        </w:sectPr>
      </w:pPr>
    </w:p>
    <w:p w14:paraId="6037B7C9">
      <w:pPr>
        <w:pStyle w:val="12"/>
        <w:numPr>
          <w:ilvl w:val="0"/>
          <w:numId w:val="2"/>
        </w:numPr>
        <w:tabs>
          <w:tab w:val="left" w:pos="1069"/>
        </w:tabs>
        <w:spacing w:before="49" w:after="0" w:line="240" w:lineRule="auto"/>
        <w:ind w:left="1069" w:right="0" w:hanging="280"/>
        <w:jc w:val="left"/>
        <w:rPr>
          <w:sz w:val="28"/>
        </w:rPr>
      </w:pPr>
      <w:r>
        <w:rPr>
          <w:spacing w:val="-16"/>
          <w:sz w:val="28"/>
        </w:rPr>
        <w:t>《水利水电工程地质勘察规范》</w:t>
      </w:r>
      <w:r>
        <w:rPr>
          <w:spacing w:val="-6"/>
          <w:sz w:val="28"/>
        </w:rPr>
        <w:t>（</w:t>
      </w:r>
      <w:r>
        <w:rPr>
          <w:rFonts w:ascii="Times New Roman" w:eastAsia="Times New Roman"/>
          <w:spacing w:val="-6"/>
          <w:sz w:val="28"/>
        </w:rPr>
        <w:t>2022</w:t>
      </w:r>
      <w:r>
        <w:rPr>
          <w:rFonts w:ascii="Times New Roman" w:eastAsia="Times New Roman"/>
          <w:spacing w:val="6"/>
          <w:sz w:val="28"/>
        </w:rPr>
        <w:t xml:space="preserve"> </w:t>
      </w:r>
      <w:r>
        <w:rPr>
          <w:spacing w:val="-6"/>
          <w:sz w:val="28"/>
        </w:rPr>
        <w:t>年版</w:t>
      </w:r>
      <w:r>
        <w:rPr>
          <w:spacing w:val="-112"/>
          <w:sz w:val="28"/>
        </w:rPr>
        <w:t>）</w:t>
      </w:r>
      <w:r>
        <w:rPr>
          <w:spacing w:val="27"/>
          <w:sz w:val="28"/>
        </w:rPr>
        <w:t>（</w:t>
      </w:r>
      <w:r>
        <w:rPr>
          <w:rFonts w:ascii="Times New Roman" w:eastAsia="Times New Roman"/>
          <w:spacing w:val="30"/>
          <w:sz w:val="28"/>
        </w:rPr>
        <w:t>GB</w:t>
      </w:r>
      <w:r>
        <w:rPr>
          <w:rFonts w:ascii="Times New Roman" w:eastAsia="Times New Roman"/>
          <w:spacing w:val="5"/>
          <w:sz w:val="28"/>
        </w:rPr>
        <w:t xml:space="preserve"> </w:t>
      </w:r>
      <w:r>
        <w:rPr>
          <w:rFonts w:ascii="Times New Roman" w:eastAsia="Times New Roman"/>
          <w:spacing w:val="-6"/>
          <w:sz w:val="28"/>
        </w:rPr>
        <w:t>50487-</w:t>
      </w:r>
      <w:r>
        <w:rPr>
          <w:rFonts w:ascii="Times New Roman" w:eastAsia="Times New Roman"/>
          <w:spacing w:val="32"/>
          <w:sz w:val="28"/>
        </w:rPr>
        <w:t>20</w:t>
      </w:r>
      <w:r>
        <w:rPr>
          <w:rFonts w:ascii="Times New Roman" w:eastAsia="Times New Roman"/>
          <w:spacing w:val="34"/>
          <w:sz w:val="28"/>
        </w:rPr>
        <w:t>0</w:t>
      </w:r>
      <w:r>
        <w:rPr>
          <w:rFonts w:ascii="Times New Roman" w:eastAsia="Times New Roman"/>
          <w:spacing w:val="33"/>
          <w:sz w:val="28"/>
        </w:rPr>
        <w:t>8</w:t>
      </w:r>
      <w:r>
        <w:rPr>
          <w:spacing w:val="-106"/>
          <w:sz w:val="28"/>
        </w:rPr>
        <w:t>）；</w:t>
      </w:r>
    </w:p>
    <w:p w14:paraId="0FC50DB9">
      <w:pPr>
        <w:pStyle w:val="12"/>
        <w:numPr>
          <w:ilvl w:val="0"/>
          <w:numId w:val="2"/>
        </w:numPr>
        <w:tabs>
          <w:tab w:val="left" w:pos="1069"/>
        </w:tabs>
        <w:spacing w:before="260" w:after="0" w:line="240" w:lineRule="auto"/>
        <w:ind w:left="1069" w:right="0" w:hanging="280"/>
        <w:jc w:val="left"/>
        <w:rPr>
          <w:sz w:val="28"/>
        </w:rPr>
      </w:pPr>
      <w:r>
        <w:rPr>
          <w:spacing w:val="-12"/>
          <w:sz w:val="28"/>
        </w:rPr>
        <w:t>《水利水电工程施工地质规程》</w:t>
      </w:r>
      <w:r>
        <w:rPr>
          <w:spacing w:val="-2"/>
          <w:sz w:val="28"/>
        </w:rPr>
        <w:t>（</w:t>
      </w:r>
      <w:r>
        <w:rPr>
          <w:rFonts w:ascii="Times New Roman" w:eastAsia="Times New Roman"/>
          <w:spacing w:val="-2"/>
          <w:sz w:val="28"/>
        </w:rPr>
        <w:t>SL/T</w:t>
      </w:r>
      <w:r>
        <w:rPr>
          <w:rFonts w:ascii="Times New Roman" w:eastAsia="Times New Roman"/>
          <w:spacing w:val="12"/>
          <w:sz w:val="28"/>
        </w:rPr>
        <w:t xml:space="preserve"> </w:t>
      </w:r>
      <w:r>
        <w:rPr>
          <w:rFonts w:ascii="Times New Roman" w:eastAsia="Times New Roman"/>
          <w:spacing w:val="-2"/>
          <w:sz w:val="28"/>
        </w:rPr>
        <w:t>313-</w:t>
      </w:r>
      <w:r>
        <w:rPr>
          <w:rFonts w:ascii="Times New Roman" w:eastAsia="Times New Roman"/>
          <w:spacing w:val="31"/>
          <w:sz w:val="28"/>
        </w:rPr>
        <w:t>2</w:t>
      </w:r>
      <w:r>
        <w:rPr>
          <w:rFonts w:ascii="Times New Roman" w:eastAsia="Times New Roman"/>
          <w:spacing w:val="33"/>
          <w:sz w:val="28"/>
        </w:rPr>
        <w:t>0</w:t>
      </w:r>
      <w:r>
        <w:rPr>
          <w:rFonts w:ascii="Times New Roman" w:eastAsia="Times New Roman"/>
          <w:spacing w:val="31"/>
          <w:sz w:val="28"/>
        </w:rPr>
        <w:t>2</w:t>
      </w:r>
      <w:r>
        <w:rPr>
          <w:rFonts w:ascii="Times New Roman" w:eastAsia="Times New Roman"/>
          <w:spacing w:val="32"/>
          <w:sz w:val="28"/>
        </w:rPr>
        <w:t>1</w:t>
      </w:r>
      <w:r>
        <w:rPr>
          <w:spacing w:val="-107"/>
          <w:sz w:val="28"/>
        </w:rPr>
        <w:t>）；</w:t>
      </w:r>
    </w:p>
    <w:p w14:paraId="358ABDB3">
      <w:pPr>
        <w:pStyle w:val="12"/>
        <w:numPr>
          <w:ilvl w:val="0"/>
          <w:numId w:val="2"/>
        </w:numPr>
        <w:tabs>
          <w:tab w:val="left" w:pos="1211"/>
        </w:tabs>
        <w:spacing w:before="260" w:after="0" w:line="240" w:lineRule="auto"/>
        <w:ind w:left="1211" w:right="0" w:hanging="422"/>
        <w:jc w:val="left"/>
        <w:rPr>
          <w:sz w:val="28"/>
        </w:rPr>
      </w:pPr>
      <w:r>
        <w:rPr>
          <w:spacing w:val="-3"/>
          <w:sz w:val="28"/>
        </w:rPr>
        <w:t>国家、行业及地方有关政策、法律、法规、规程、规范和标准等；</w:t>
      </w:r>
    </w:p>
    <w:p w14:paraId="461764C9">
      <w:pPr>
        <w:pStyle w:val="12"/>
        <w:numPr>
          <w:ilvl w:val="0"/>
          <w:numId w:val="2"/>
        </w:numPr>
        <w:tabs>
          <w:tab w:val="left" w:pos="1069"/>
        </w:tabs>
        <w:spacing w:before="260" w:after="0" w:line="240" w:lineRule="auto"/>
        <w:ind w:left="1069" w:right="0" w:hanging="280"/>
        <w:jc w:val="left"/>
        <w:rPr>
          <w:sz w:val="28"/>
        </w:rPr>
      </w:pPr>
      <w:r>
        <w:rPr>
          <w:spacing w:val="-5"/>
          <w:sz w:val="28"/>
        </w:rPr>
        <w:t xml:space="preserve">《引江补汉工程专项超前地质预报服务项目 </w:t>
      </w:r>
      <w:r>
        <w:rPr>
          <w:rFonts w:ascii="Times New Roman" w:eastAsia="Times New Roman"/>
          <w:spacing w:val="-2"/>
          <w:sz w:val="28"/>
        </w:rPr>
        <w:t>2</w:t>
      </w:r>
      <w:r>
        <w:rPr>
          <w:rFonts w:ascii="Times New Roman" w:eastAsia="Times New Roman"/>
          <w:spacing w:val="17"/>
          <w:sz w:val="28"/>
        </w:rPr>
        <w:t xml:space="preserve"> </w:t>
      </w:r>
      <w:r>
        <w:rPr>
          <w:spacing w:val="-3"/>
          <w:sz w:val="28"/>
        </w:rPr>
        <w:t>标招标文件》与实施方案。</w:t>
      </w:r>
    </w:p>
    <w:p w14:paraId="40DE2EA3">
      <w:pPr>
        <w:pStyle w:val="8"/>
        <w:spacing w:before="45"/>
      </w:pPr>
    </w:p>
    <w:p w14:paraId="1C17E682">
      <w:pPr>
        <w:pStyle w:val="4"/>
        <w:numPr>
          <w:ilvl w:val="0"/>
          <w:numId w:val="1"/>
        </w:numPr>
        <w:tabs>
          <w:tab w:val="left" w:pos="592"/>
        </w:tabs>
        <w:spacing w:before="0" w:after="0" w:line="240" w:lineRule="auto"/>
        <w:ind w:left="592" w:right="0" w:hanging="362"/>
        <w:jc w:val="left"/>
      </w:pPr>
      <w:r>
        <w:rPr>
          <w:spacing w:val="-5"/>
        </w:rPr>
        <w:t>工程地质概况</w:t>
      </w:r>
    </w:p>
    <w:p w14:paraId="6F2247C6">
      <w:pPr>
        <w:pStyle w:val="6"/>
        <w:numPr>
          <w:ilvl w:val="1"/>
          <w:numId w:val="1"/>
        </w:numPr>
        <w:tabs>
          <w:tab w:val="left" w:pos="791"/>
        </w:tabs>
        <w:spacing w:before="382" w:after="0" w:line="240" w:lineRule="auto"/>
        <w:ind w:left="791" w:right="0" w:hanging="561"/>
        <w:jc w:val="left"/>
      </w:pPr>
      <w:r>
        <w:rPr>
          <w:spacing w:val="-4"/>
        </w:rPr>
        <w:t>掌子面描述</w:t>
      </w:r>
    </w:p>
    <w:p w14:paraId="725F2E87">
      <w:pPr>
        <w:pStyle w:val="8"/>
        <w:spacing w:before="235" w:line="410" w:lineRule="auto"/>
        <w:ind w:left="230" w:right="85" w:firstLine="559"/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2461895</wp:posOffset>
            </wp:positionH>
            <wp:positionV relativeFrom="paragraph">
              <wp:posOffset>1259205</wp:posOffset>
            </wp:positionV>
            <wp:extent cx="2633980" cy="197485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3"/>
        </w:rPr>
        <w:t>掌子面桩号</w:t>
      </w:r>
      <w:r>
        <w:rPr>
          <w:rFonts w:ascii="Times New Roman" w:eastAsia="Times New Roman"/>
        </w:rPr>
        <w:t>L1+025.7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19"/>
        </w:rPr>
        <w:t xml:space="preserve">处，掌子面照片如图 </w:t>
      </w:r>
      <w:r>
        <w:rPr>
          <w:rFonts w:ascii="Times New Roman" w:eastAsia="Times New Roman"/>
        </w:rPr>
        <w:t>3.1-1</w:t>
      </w:r>
      <w:r>
        <w:rPr>
          <w:rFonts w:ascii="Times New Roman" w:eastAsia="Times New Roman"/>
          <w:spacing w:val="-9"/>
        </w:rPr>
        <w:t xml:space="preserve"> </w:t>
      </w:r>
      <w:r>
        <w:rPr>
          <w:spacing w:val="-11"/>
        </w:rPr>
        <w:t>所示，围岩为寒武系白云岩，</w:t>
      </w:r>
      <w:r>
        <w:rPr>
          <w:spacing w:val="-2"/>
        </w:rPr>
        <w:t>薄厚层状结构，层间结合好，岩体完整性差，裂隙较发育，顶拱局部掉块，地下</w:t>
      </w:r>
      <w:r>
        <w:rPr>
          <w:spacing w:val="2"/>
        </w:rPr>
        <w:t>水状态以渗滴水为主，中部钻孔见线状流水，围岩类别为</w:t>
      </w:r>
      <w:r>
        <w:rPr>
          <w:rFonts w:ascii="Times New Roman" w:eastAsia="Times New Roman"/>
        </w:rPr>
        <w:t>III</w:t>
      </w:r>
      <w:r>
        <w:rPr>
          <w:rFonts w:ascii="Times New Roman" w:eastAsia="Times New Roman"/>
          <w:vertAlign w:val="subscript"/>
        </w:rPr>
        <w:t>2</w:t>
      </w:r>
      <w:r>
        <w:rPr>
          <w:rFonts w:ascii="Times New Roman" w:eastAsia="Times New Roman"/>
          <w:spacing w:val="-23"/>
          <w:vertAlign w:val="baseline"/>
        </w:rPr>
        <w:t xml:space="preserve"> </w:t>
      </w:r>
      <w:r>
        <w:rPr>
          <w:vertAlign w:val="baseline"/>
        </w:rPr>
        <w:t>类。</w:t>
      </w:r>
    </w:p>
    <w:p w14:paraId="7E57C95A">
      <w:pPr>
        <w:pStyle w:val="8"/>
      </w:pPr>
    </w:p>
    <w:p w14:paraId="00E190F2">
      <w:pPr>
        <w:pStyle w:val="8"/>
      </w:pPr>
    </w:p>
    <w:p w14:paraId="24AD1D14">
      <w:pPr>
        <w:pStyle w:val="8"/>
      </w:pPr>
    </w:p>
    <w:p w14:paraId="6EECDDC5">
      <w:pPr>
        <w:pStyle w:val="8"/>
      </w:pPr>
    </w:p>
    <w:p w14:paraId="667BB6C1">
      <w:pPr>
        <w:pStyle w:val="8"/>
      </w:pPr>
    </w:p>
    <w:p w14:paraId="2F3C5638">
      <w:pPr>
        <w:pStyle w:val="8"/>
      </w:pPr>
    </w:p>
    <w:p w14:paraId="61244362">
      <w:pPr>
        <w:pStyle w:val="8"/>
      </w:pPr>
    </w:p>
    <w:p w14:paraId="7CFE2962">
      <w:pPr>
        <w:pStyle w:val="8"/>
        <w:spacing w:before="213"/>
      </w:pPr>
    </w:p>
    <w:p w14:paraId="69B2632C">
      <w:pPr>
        <w:pStyle w:val="8"/>
        <w:tabs>
          <w:tab w:val="left" w:pos="1216"/>
        </w:tabs>
        <w:ind w:left="1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图</w:t>
      </w:r>
      <w:r>
        <w:rPr>
          <w:rFonts w:ascii="黑体" w:eastAsia="黑体"/>
          <w:spacing w:val="-63"/>
        </w:rPr>
        <w:t xml:space="preserve"> </w:t>
      </w:r>
      <w:r>
        <w:rPr>
          <w:rFonts w:ascii="Times New Roman" w:eastAsia="Times New Roman"/>
          <w:spacing w:val="-2"/>
        </w:rPr>
        <w:t>3.1-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掌子面照</w:t>
      </w:r>
      <w:r>
        <w:rPr>
          <w:rFonts w:ascii="黑体" w:eastAsia="黑体"/>
          <w:spacing w:val="-10"/>
        </w:rPr>
        <w:t>片</w:t>
      </w:r>
    </w:p>
    <w:p w14:paraId="7799DAEB">
      <w:pPr>
        <w:pStyle w:val="6"/>
        <w:numPr>
          <w:ilvl w:val="1"/>
          <w:numId w:val="1"/>
        </w:numPr>
        <w:tabs>
          <w:tab w:val="left" w:pos="791"/>
        </w:tabs>
        <w:spacing w:before="234" w:after="0" w:line="240" w:lineRule="auto"/>
        <w:ind w:left="791" w:right="0" w:hanging="561"/>
        <w:jc w:val="left"/>
      </w:pPr>
      <w:r>
        <w:rPr>
          <w:spacing w:val="-4"/>
        </w:rPr>
        <w:t>超前钻探资料</w:t>
      </w:r>
    </w:p>
    <w:p w14:paraId="25159D4C">
      <w:pPr>
        <w:pStyle w:val="8"/>
        <w:spacing w:before="234"/>
        <w:ind w:left="789"/>
      </w:pPr>
      <w:r>
        <w:rPr>
          <w:spacing w:val="-17"/>
        </w:rPr>
        <w:t xml:space="preserve">依据 </w:t>
      </w:r>
      <w:r>
        <w:rPr>
          <w:rFonts w:ascii="Times New Roman" w:eastAsia="Times New Roman"/>
        </w:rPr>
        <w:t>2025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25"/>
        </w:rPr>
        <w:t xml:space="preserve">年 </w:t>
      </w:r>
      <w:r>
        <w:rPr>
          <w:rFonts w:ascii="Times New Roman" w:eastAsia="Times New Roman"/>
        </w:rPr>
        <w:t>12</w:t>
      </w:r>
      <w:r>
        <w:rPr>
          <w:rFonts w:ascii="Times New Roman" w:eastAsia="Times New Roman"/>
          <w:spacing w:val="21"/>
        </w:rPr>
        <w:t xml:space="preserve"> </w:t>
      </w:r>
      <w:r>
        <w:rPr>
          <w:spacing w:val="-25"/>
        </w:rPr>
        <w:t xml:space="preserve">月 </w:t>
      </w:r>
      <w:r>
        <w:rPr>
          <w:rFonts w:ascii="Times New Roman" w:eastAsia="Times New Roman"/>
        </w:rPr>
        <w:t>13</w:t>
      </w:r>
      <w:r>
        <w:rPr>
          <w:rFonts w:ascii="Times New Roman" w:eastAsia="Times New Roman"/>
          <w:spacing w:val="19"/>
        </w:rPr>
        <w:t xml:space="preserve"> </w:t>
      </w:r>
      <w:r>
        <w:rPr>
          <w:spacing w:val="-24"/>
        </w:rPr>
        <w:t xml:space="preserve">日 </w:t>
      </w:r>
      <w:r>
        <w:rPr>
          <w:rFonts w:ascii="Times New Roman" w:eastAsia="Times New Roman"/>
        </w:rPr>
        <w:t>12-1#</w:t>
      </w:r>
      <w:r>
        <w:rPr>
          <w:spacing w:val="-17"/>
        </w:rPr>
        <w:t xml:space="preserve">平洞 </w:t>
      </w:r>
      <w:r>
        <w:rPr>
          <w:rFonts w:ascii="Times New Roman" w:eastAsia="Times New Roman"/>
        </w:rPr>
        <w:t>033</w:t>
      </w:r>
      <w:r>
        <w:rPr>
          <w:rFonts w:ascii="Times New Roman" w:eastAsia="Times New Roman"/>
          <w:spacing w:val="21"/>
        </w:rPr>
        <w:t xml:space="preserve"> </w:t>
      </w:r>
      <w:r>
        <w:rPr>
          <w:spacing w:val="-1"/>
        </w:rPr>
        <w:t>期施工超前地质预报成果，在桩号</w:t>
      </w:r>
    </w:p>
    <w:p w14:paraId="64A7A4D4">
      <w:pPr>
        <w:pStyle w:val="8"/>
        <w:spacing w:before="260" w:line="410" w:lineRule="auto"/>
        <w:ind w:left="230" w:right="84"/>
      </w:pPr>
      <w:r>
        <w:rPr>
          <w:rFonts w:ascii="Times New Roman" w:eastAsia="Times New Roman"/>
        </w:rPr>
        <w:t xml:space="preserve">L1+007.7 </w:t>
      </w:r>
      <w:r>
        <w:t>的掌子面中部（</w:t>
      </w:r>
      <w:r>
        <w:rPr>
          <w:rFonts w:ascii="Times New Roman" w:eastAsia="Times New Roman"/>
        </w:rPr>
        <w:t>1#</w:t>
      </w:r>
      <w:r>
        <w:t>钻孔</w:t>
      </w:r>
      <w:r>
        <w:rPr>
          <w:spacing w:val="-142"/>
        </w:rPr>
        <w:t>）</w:t>
      </w:r>
      <w:r>
        <w:t>、右部（</w:t>
      </w:r>
      <w:r>
        <w:rPr>
          <w:rFonts w:ascii="Times New Roman" w:eastAsia="Times New Roman"/>
        </w:rPr>
        <w:t>2#</w:t>
      </w:r>
      <w:r>
        <w:t>钻孔</w:t>
      </w:r>
      <w:r>
        <w:rPr>
          <w:spacing w:val="-140"/>
        </w:rPr>
        <w:t>）</w:t>
      </w:r>
      <w:r>
        <w:t>、左部（</w:t>
      </w:r>
      <w:r>
        <w:rPr>
          <w:rFonts w:ascii="Times New Roman" w:eastAsia="Times New Roman"/>
        </w:rPr>
        <w:t>3#</w:t>
      </w:r>
      <w:r>
        <w:t>钻孔）</w:t>
      </w:r>
      <w:r>
        <w:rPr>
          <w:spacing w:val="-7"/>
        </w:rPr>
        <w:t xml:space="preserve">各布置了 </w:t>
      </w:r>
      <w:r>
        <w:rPr>
          <w:rFonts w:ascii="Times New Roman" w:eastAsia="Times New Roman"/>
        </w:rPr>
        <w:t>1</w:t>
      </w:r>
      <w:r>
        <w:rPr>
          <w:spacing w:val="-10"/>
        </w:rPr>
        <w:t xml:space="preserve">个超前钻孔，如图 </w:t>
      </w:r>
      <w:r>
        <w:rPr>
          <w:rFonts w:ascii="Times New Roman" w:eastAsia="Times New Roman"/>
          <w:spacing w:val="-2"/>
        </w:rPr>
        <w:t>3.2-1</w:t>
      </w:r>
      <w:r>
        <w:rPr>
          <w:rFonts w:ascii="Times New Roman" w:eastAsia="Times New Roman"/>
          <w:spacing w:val="-16"/>
        </w:rPr>
        <w:t xml:space="preserve"> </w:t>
      </w:r>
      <w:r>
        <w:rPr>
          <w:spacing w:val="-10"/>
        </w:rPr>
        <w:t xml:space="preserve">所示，钻孔深度为 </w:t>
      </w:r>
      <w:r>
        <w:rPr>
          <w:rFonts w:ascii="Times New Roman" w:eastAsia="Times New Roman"/>
          <w:spacing w:val="-2"/>
        </w:rPr>
        <w:t>50m</w:t>
      </w:r>
      <w:r>
        <w:rPr>
          <w:spacing w:val="-14"/>
        </w:rPr>
        <w:t xml:space="preserve">，预报范围 </w:t>
      </w:r>
      <w:r>
        <w:rPr>
          <w:rFonts w:ascii="Times New Roman" w:eastAsia="Times New Roman"/>
          <w:spacing w:val="-2"/>
        </w:rPr>
        <w:t>L1+007.7</w:t>
      </w:r>
      <w:r>
        <w:rPr>
          <w:spacing w:val="-2"/>
        </w:rPr>
        <w:t>～</w:t>
      </w:r>
      <w:r>
        <w:rPr>
          <w:rFonts w:ascii="Times New Roman" w:eastAsia="Times New Roman"/>
          <w:spacing w:val="-2"/>
        </w:rPr>
        <w:t>L1+057.7</w:t>
      </w:r>
      <w:r>
        <w:rPr>
          <w:spacing w:val="-2"/>
        </w:rPr>
        <w:t>，预报结论：围岩总体为硬质岩、局部为软质岩，岩体完整性差～较破碎，局部节理裂隙较发育，可能发育软弱夹层，岩体稳定性差，存在一定掉块风险；</w:t>
      </w:r>
      <w:r>
        <w:rPr>
          <w:rFonts w:ascii="Times New Roman" w:eastAsia="Times New Roman"/>
          <w:spacing w:val="-2"/>
        </w:rPr>
        <w:t>1#</w:t>
      </w:r>
      <w:r>
        <w:rPr>
          <w:spacing w:val="-2"/>
        </w:rPr>
        <w:t>（中</w:t>
      </w:r>
    </w:p>
    <w:p w14:paraId="14311F90">
      <w:pPr>
        <w:pStyle w:val="8"/>
        <w:spacing w:after="0" w:line="410" w:lineRule="auto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 w14:paraId="50476853">
      <w:pPr>
        <w:pStyle w:val="8"/>
        <w:spacing w:before="49" w:after="7" w:line="410" w:lineRule="auto"/>
        <w:ind w:left="230" w:right="223"/>
        <w:jc w:val="both"/>
      </w:pPr>
      <w:r>
        <w:rPr>
          <w:spacing w:val="-6"/>
        </w:rPr>
        <w:t>部）</w:t>
      </w:r>
      <w:r>
        <w:rPr>
          <w:spacing w:val="-9"/>
        </w:rPr>
        <w:t xml:space="preserve">钻孔终孔水流量为 </w:t>
      </w:r>
      <w:r>
        <w:rPr>
          <w:rFonts w:ascii="Times New Roman" w:eastAsia="Times New Roman"/>
          <w:spacing w:val="-6"/>
        </w:rPr>
        <w:t>65L/min</w:t>
      </w:r>
      <w:r>
        <w:rPr>
          <w:spacing w:val="-6"/>
        </w:rPr>
        <w:t>、</w:t>
      </w:r>
      <w:r>
        <w:rPr>
          <w:rFonts w:ascii="Times New Roman" w:eastAsia="Times New Roman"/>
          <w:spacing w:val="-6"/>
        </w:rPr>
        <w:t>2#</w:t>
      </w:r>
      <w:r>
        <w:rPr>
          <w:spacing w:val="-6"/>
        </w:rPr>
        <w:t>（右部）</w:t>
      </w:r>
      <w:r>
        <w:rPr>
          <w:spacing w:val="-9"/>
        </w:rPr>
        <w:t xml:space="preserve">钻孔终孔水流量为 </w:t>
      </w:r>
      <w:r>
        <w:rPr>
          <w:rFonts w:ascii="Times New Roman" w:eastAsia="Times New Roman"/>
          <w:spacing w:val="-6"/>
        </w:rPr>
        <w:t>56L/min</w:t>
      </w:r>
      <w:r>
        <w:rPr>
          <w:spacing w:val="-6"/>
        </w:rPr>
        <w:t>、</w:t>
      </w:r>
      <w:r>
        <w:rPr>
          <w:rFonts w:ascii="Times New Roman" w:eastAsia="Times New Roman"/>
          <w:spacing w:val="-6"/>
        </w:rPr>
        <w:t>3#</w:t>
      </w:r>
      <w:r>
        <w:rPr>
          <w:spacing w:val="-6"/>
        </w:rPr>
        <w:t>（左</w:t>
      </w:r>
      <w:r>
        <w:rPr>
          <w:spacing w:val="-2"/>
        </w:rPr>
        <w:t xml:space="preserve">部）钻孔终孔水流量为 </w:t>
      </w:r>
      <w:r>
        <w:rPr>
          <w:rFonts w:ascii="Times New Roman" w:eastAsia="Times New Roman"/>
          <w:spacing w:val="-2"/>
        </w:rPr>
        <w:t>12L/min</w:t>
      </w:r>
      <w:r>
        <w:rPr>
          <w:spacing w:val="-2"/>
        </w:rPr>
        <w:t>，地下水状态以线状流水为主，局部沿裂隙发育处可能出现股状流水。</w:t>
      </w:r>
    </w:p>
    <w:p w14:paraId="3DB9B328">
      <w:pPr>
        <w:spacing w:line="240" w:lineRule="auto"/>
        <w:ind w:left="34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78685" cy="163449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106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14BB">
      <w:pPr>
        <w:pStyle w:val="8"/>
        <w:tabs>
          <w:tab w:val="left" w:pos="1218"/>
        </w:tabs>
        <w:spacing w:before="232"/>
        <w:ind w:left="4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图</w:t>
      </w:r>
      <w:r>
        <w:rPr>
          <w:rFonts w:ascii="黑体" w:eastAsia="黑体"/>
          <w:spacing w:val="-64"/>
        </w:rPr>
        <w:t xml:space="preserve"> </w:t>
      </w:r>
      <w:r>
        <w:rPr>
          <w:rFonts w:ascii="Times New Roman" w:eastAsia="Times New Roman"/>
          <w:spacing w:val="-2"/>
        </w:rPr>
        <w:t>3.2-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超前地质钻孔布置</w:t>
      </w:r>
      <w:r>
        <w:rPr>
          <w:rFonts w:ascii="黑体" w:eastAsia="黑体"/>
          <w:spacing w:val="-10"/>
        </w:rPr>
        <w:t>图</w:t>
      </w:r>
    </w:p>
    <w:p w14:paraId="4F7EE3BF">
      <w:pPr>
        <w:pStyle w:val="6"/>
        <w:numPr>
          <w:ilvl w:val="1"/>
          <w:numId w:val="1"/>
        </w:numPr>
        <w:tabs>
          <w:tab w:val="left" w:pos="791"/>
        </w:tabs>
        <w:spacing w:before="234" w:after="0" w:line="240" w:lineRule="auto"/>
        <w:ind w:left="791" w:right="0" w:hanging="561"/>
        <w:jc w:val="left"/>
      </w:pPr>
      <w:r>
        <w:rPr>
          <w:spacing w:val="-4"/>
        </w:rPr>
        <w:t>前期地质资料</w:t>
      </w:r>
    </w:p>
    <w:p w14:paraId="3F4E2618">
      <w:pPr>
        <w:pStyle w:val="8"/>
        <w:spacing w:before="234" w:line="410" w:lineRule="auto"/>
        <w:ind w:left="230" w:right="87" w:firstLine="559"/>
      </w:pPr>
      <w:r>
        <w:rPr>
          <w:spacing w:val="34"/>
          <w:w w:val="100"/>
        </w:rPr>
        <w:t>桩号</w:t>
      </w:r>
      <w:r>
        <w:rPr>
          <w:rFonts w:ascii="Times New Roman" w:hAnsi="Times New Roman" w:eastAsia="Times New Roman"/>
          <w:spacing w:val="-2"/>
          <w:w w:val="100"/>
        </w:rPr>
        <w:t>L</w:t>
      </w:r>
      <w:r>
        <w:rPr>
          <w:rFonts w:ascii="Times New Roman" w:hAnsi="Times New Roman" w:eastAsia="Times New Roman"/>
          <w:spacing w:val="1"/>
          <w:w w:val="100"/>
        </w:rPr>
        <w:t>0</w:t>
      </w:r>
      <w:r>
        <w:rPr>
          <w:rFonts w:ascii="Times New Roman" w:hAnsi="Times New Roman" w:eastAsia="Times New Roman"/>
          <w:spacing w:val="-3"/>
          <w:w w:val="100"/>
        </w:rPr>
        <w:t>+</w:t>
      </w:r>
      <w:r>
        <w:rPr>
          <w:rFonts w:ascii="Times New Roman" w:hAnsi="Times New Roman" w:eastAsia="Times New Roman"/>
          <w:w w:val="100"/>
        </w:rPr>
        <w:t>3</w:t>
      </w:r>
      <w:r>
        <w:rPr>
          <w:rFonts w:ascii="Times New Roman" w:hAnsi="Times New Roman" w:eastAsia="Times New Roman"/>
          <w:spacing w:val="-2"/>
          <w:w w:val="100"/>
        </w:rPr>
        <w:t>0</w:t>
      </w:r>
      <w:r>
        <w:rPr>
          <w:rFonts w:ascii="Times New Roman" w:hAnsi="Times New Roman" w:eastAsia="Times New Roman"/>
          <w:spacing w:val="1"/>
          <w:w w:val="100"/>
        </w:rPr>
        <w:t>2</w:t>
      </w:r>
      <w:r>
        <w:rPr>
          <w:spacing w:val="-3"/>
          <w:w w:val="100"/>
        </w:rPr>
        <w:t>～</w:t>
      </w:r>
      <w:r>
        <w:rPr>
          <w:rFonts w:ascii="Times New Roman" w:hAnsi="Times New Roman" w:eastAsia="Times New Roman"/>
          <w:spacing w:val="-2"/>
          <w:w w:val="100"/>
        </w:rPr>
        <w:t>L</w:t>
      </w:r>
      <w:r>
        <w:rPr>
          <w:rFonts w:ascii="Times New Roman" w:hAnsi="Times New Roman" w:eastAsia="Times New Roman"/>
          <w:spacing w:val="1"/>
          <w:w w:val="100"/>
        </w:rPr>
        <w:t>1</w:t>
      </w:r>
      <w:r>
        <w:rPr>
          <w:rFonts w:ascii="Times New Roman" w:hAnsi="Times New Roman" w:eastAsia="Times New Roman"/>
          <w:spacing w:val="-3"/>
          <w:w w:val="100"/>
        </w:rPr>
        <w:t>+</w:t>
      </w:r>
      <w:r>
        <w:rPr>
          <w:rFonts w:ascii="Times New Roman" w:hAnsi="Times New Roman" w:eastAsia="Times New Roman"/>
          <w:spacing w:val="-2"/>
          <w:w w:val="100"/>
        </w:rPr>
        <w:t>1</w:t>
      </w:r>
      <w:r>
        <w:rPr>
          <w:rFonts w:ascii="Times New Roman" w:hAnsi="Times New Roman" w:eastAsia="Times New Roman"/>
          <w:w w:val="100"/>
        </w:rPr>
        <w:t>07</w:t>
      </w:r>
      <w:r>
        <w:rPr>
          <w:rFonts w:ascii="Times New Roman" w:hAnsi="Times New Roman" w:eastAsia="Times New Roman"/>
          <w:spacing w:val="1"/>
        </w:rPr>
        <w:t xml:space="preserve"> </w:t>
      </w:r>
      <w:r>
        <w:rPr>
          <w:spacing w:val="-4"/>
          <w:w w:val="100"/>
        </w:rPr>
        <w:t>段，该段长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/>
          <w:spacing w:val="-2"/>
          <w:w w:val="100"/>
        </w:rPr>
        <w:t>8</w:t>
      </w:r>
      <w:r>
        <w:rPr>
          <w:rFonts w:ascii="Times New Roman" w:hAnsi="Times New Roman" w:eastAsia="Times New Roman"/>
          <w:w w:val="100"/>
        </w:rPr>
        <w:t>0</w:t>
      </w:r>
      <w:r>
        <w:rPr>
          <w:rFonts w:ascii="Times New Roman" w:hAnsi="Times New Roman" w:eastAsia="Times New Roman"/>
          <w:spacing w:val="-2"/>
          <w:w w:val="100"/>
        </w:rPr>
        <w:t>5m</w:t>
      </w:r>
      <w:r>
        <w:rPr>
          <w:spacing w:val="-4"/>
          <w:w w:val="100"/>
        </w:rPr>
        <w:t>，埋深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/>
          <w:spacing w:val="-2"/>
          <w:w w:val="100"/>
        </w:rPr>
        <w:t>9</w:t>
      </w:r>
      <w:r>
        <w:rPr>
          <w:rFonts w:ascii="Times New Roman" w:hAnsi="Times New Roman" w:eastAsia="Times New Roman"/>
          <w:spacing w:val="1"/>
          <w:w w:val="100"/>
        </w:rPr>
        <w:t>7</w:t>
      </w:r>
      <w:r>
        <w:rPr>
          <w:spacing w:val="-3"/>
          <w:w w:val="100"/>
        </w:rPr>
        <w:t>～</w:t>
      </w:r>
      <w:r>
        <w:rPr>
          <w:rFonts w:ascii="Times New Roman" w:hAnsi="Times New Roman" w:eastAsia="Times New Roman"/>
          <w:spacing w:val="-2"/>
          <w:w w:val="100"/>
        </w:rPr>
        <w:t>1</w:t>
      </w:r>
      <w:r>
        <w:rPr>
          <w:rFonts w:ascii="Times New Roman" w:hAnsi="Times New Roman" w:eastAsia="Times New Roman"/>
          <w:w w:val="100"/>
        </w:rPr>
        <w:t>9</w:t>
      </w:r>
      <w:r>
        <w:rPr>
          <w:rFonts w:ascii="Times New Roman" w:hAnsi="Times New Roman" w:eastAsia="Times New Roman"/>
          <w:spacing w:val="-2"/>
          <w:w w:val="100"/>
        </w:rPr>
        <w:t>0</w:t>
      </w:r>
      <w:r>
        <w:rPr>
          <w:rFonts w:ascii="Times New Roman" w:hAnsi="Times New Roman" w:eastAsia="Times New Roman"/>
          <w:w w:val="100"/>
        </w:rPr>
        <w:t>m</w:t>
      </w:r>
      <w:r>
        <w:rPr>
          <w:spacing w:val="-4"/>
          <w:w w:val="100"/>
        </w:rPr>
        <w:t>。隧洞穿越地层岩</w:t>
      </w:r>
      <w:r>
        <w:rPr>
          <w:spacing w:val="-7"/>
          <w:w w:val="100"/>
        </w:rPr>
        <w:t>性为奥陶系</w:t>
      </w:r>
      <w:r>
        <w:rPr>
          <w:w w:val="100"/>
        </w:rPr>
        <w:t>（</w:t>
      </w:r>
      <w:r>
        <w:rPr>
          <w:rFonts w:ascii="Times New Roman" w:hAnsi="Times New Roman" w:eastAsia="Times New Roman"/>
          <w:spacing w:val="-2"/>
          <w:w w:val="100"/>
        </w:rPr>
        <w:t>O</w:t>
      </w:r>
      <w:r>
        <w:rPr>
          <w:spacing w:val="-15"/>
          <w:w w:val="100"/>
        </w:rPr>
        <w:t>）</w:t>
      </w:r>
      <w:r>
        <w:rPr>
          <w:spacing w:val="-2"/>
          <w:w w:val="100"/>
        </w:rPr>
        <w:t>极薄层</w:t>
      </w:r>
      <w:r>
        <w:rPr>
          <w:rFonts w:ascii="Times New Roman" w:hAnsi="Times New Roman" w:eastAsia="Times New Roman"/>
          <w:w w:val="100"/>
        </w:rPr>
        <w:t>-</w:t>
      </w:r>
      <w:r>
        <w:rPr>
          <w:spacing w:val="-8"/>
          <w:w w:val="100"/>
        </w:rPr>
        <w:t>中厚层灰岩、页岩、薄层灰岩夹页岩，寒武系上统三游洞组（</w:t>
      </w:r>
      <w:r>
        <w:rPr>
          <w:spacing w:val="-2"/>
          <w:w w:val="100"/>
        </w:rPr>
        <w:t>∈</w:t>
      </w:r>
      <w:r>
        <w:rPr>
          <w:rFonts w:ascii="Times New Roman" w:hAnsi="Times New Roman" w:eastAsia="Times New Roman"/>
          <w:spacing w:val="1"/>
          <w:vertAlign w:val="subscript"/>
        </w:rPr>
        <w:t>3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s</w:t>
      </w:r>
      <w:r>
        <w:rPr>
          <w:rFonts w:ascii="Times New Roman" w:hAnsi="Times New Roman" w:eastAsia="Times New Roman"/>
          <w:spacing w:val="1"/>
          <w:w w:val="100"/>
          <w:vertAlign w:val="baseline"/>
        </w:rPr>
        <w:t>n</w:t>
      </w:r>
      <w:r>
        <w:rPr>
          <w:spacing w:val="-3"/>
          <w:w w:val="100"/>
          <w:vertAlign w:val="baseline"/>
        </w:rPr>
        <w:t>）白云岩奥陶系下统及三游洞组白云岩、灰岩为总体以硬质岩为主，中厚～</w:t>
      </w:r>
      <w:r>
        <w:rPr>
          <w:spacing w:val="-9"/>
          <w:w w:val="100"/>
          <w:vertAlign w:val="baseline"/>
        </w:rPr>
        <w:t>厚层夹薄层状，属强可溶岩岩组，奥陶系中上统薄层状灰岩夹页岩以中硬</w:t>
      </w:r>
      <w:r>
        <w:rPr>
          <w:spacing w:val="5"/>
          <w:w w:val="100"/>
          <w:vertAlign w:val="baseline"/>
        </w:rPr>
        <w:t>岩</w:t>
      </w:r>
      <w:r>
        <w:rPr>
          <w:rFonts w:ascii="Times New Roman" w:hAnsi="Times New Roman" w:eastAsia="Times New Roman"/>
          <w:spacing w:val="2"/>
          <w:w w:val="100"/>
          <w:vertAlign w:val="baseline"/>
        </w:rPr>
        <w:t>-</w:t>
      </w:r>
      <w:r>
        <w:rPr>
          <w:spacing w:val="1"/>
          <w:w w:val="100"/>
          <w:vertAlign w:val="baseline"/>
        </w:rPr>
        <w:t>较软岩为主，为弱可溶岩岩组，砂质页岩、页岩为软质岩，薄层状为主，岩</w:t>
      </w:r>
      <w:r>
        <w:rPr>
          <w:spacing w:val="-2"/>
          <w:w w:val="100"/>
          <w:vertAlign w:val="baseline"/>
        </w:rPr>
        <w:t>体完整程度完整性差</w:t>
      </w:r>
      <w:r>
        <w:rPr>
          <w:rFonts w:ascii="Times New Roman" w:hAnsi="Times New Roman" w:eastAsia="Times New Roman"/>
          <w:w w:val="100"/>
          <w:vertAlign w:val="baseline"/>
        </w:rPr>
        <w:t>-</w:t>
      </w:r>
      <w:r>
        <w:rPr>
          <w:spacing w:val="-3"/>
          <w:w w:val="100"/>
          <w:vertAlign w:val="baseline"/>
        </w:rPr>
        <w:t>较完整，局部破碎</w:t>
      </w:r>
      <w:r>
        <w:rPr>
          <w:rFonts w:ascii="Times New Roman" w:hAnsi="Times New Roman" w:eastAsia="Times New Roman"/>
          <w:w w:val="100"/>
          <w:vertAlign w:val="baseline"/>
        </w:rPr>
        <w:t>-</w:t>
      </w:r>
      <w:r>
        <w:rPr>
          <w:spacing w:val="-3"/>
          <w:w w:val="100"/>
          <w:vertAlign w:val="baseline"/>
        </w:rPr>
        <w:t>较破碎。隧洞穿越</w:t>
      </w:r>
      <w:r>
        <w:rPr>
          <w:spacing w:val="-51"/>
          <w:vertAlign w:val="baseline"/>
        </w:rPr>
        <w:t xml:space="preserve"> </w:t>
      </w:r>
      <w:r>
        <w:rPr>
          <w:rFonts w:ascii="Times New Roman" w:hAnsi="Times New Roman" w:eastAsia="Times New Roman"/>
          <w:w w:val="100"/>
          <w:vertAlign w:val="baseline"/>
        </w:rPr>
        <w:t>1</w:t>
      </w:r>
      <w:r>
        <w:rPr>
          <w:rFonts w:ascii="Times New Roman" w:hAnsi="Times New Roman" w:eastAsia="Times New Roman"/>
          <w:spacing w:val="20"/>
          <w:vertAlign w:val="baseline"/>
        </w:rPr>
        <w:t xml:space="preserve"> </w:t>
      </w:r>
      <w:r>
        <w:rPr>
          <w:spacing w:val="-2"/>
          <w:w w:val="100"/>
          <w:vertAlign w:val="baseline"/>
        </w:rPr>
        <w:t>条钻孔揭露断层，</w:t>
      </w:r>
      <w:r>
        <w:rPr>
          <w:spacing w:val="-3"/>
          <w:w w:val="100"/>
          <w:vertAlign w:val="baseline"/>
        </w:rPr>
        <w:t>断层真厚度约</w:t>
      </w:r>
      <w:r>
        <w:rPr>
          <w:spacing w:val="-70"/>
          <w:vertAlign w:val="baseline"/>
        </w:rPr>
        <w:t xml:space="preserve"> 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2</w:t>
      </w:r>
      <w:r>
        <w:rPr>
          <w:w w:val="100"/>
          <w:vertAlign w:val="baseline"/>
        </w:rPr>
        <w:t>～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4</w:t>
      </w:r>
      <w:r>
        <w:rPr>
          <w:rFonts w:ascii="Times New Roman" w:hAnsi="Times New Roman" w:eastAsia="Times New Roman"/>
          <w:w w:val="100"/>
          <w:vertAlign w:val="baseline"/>
        </w:rPr>
        <w:t>m</w:t>
      </w:r>
      <w:r>
        <w:rPr>
          <w:spacing w:val="-9"/>
          <w:w w:val="100"/>
          <w:vertAlign w:val="baseline"/>
        </w:rPr>
        <w:t>，断层构造岩为碎裂岩夹糜棱片岩和角砾岩。隧洞轴线走向</w:t>
      </w:r>
      <w:r>
        <w:rPr>
          <w:spacing w:val="-17"/>
          <w:w w:val="100"/>
          <w:vertAlign w:val="baseline"/>
        </w:rPr>
        <w:t>与岩层走向呈小角度相交，岩层倾角以缓倾角为主。地下水活动以线状流水为主，</w:t>
      </w:r>
      <w:r>
        <w:rPr>
          <w:spacing w:val="-3"/>
          <w:w w:val="100"/>
          <w:vertAlign w:val="baseline"/>
        </w:rPr>
        <w:t>局部涌水。围岩类别Ⅲ类占比约</w:t>
      </w:r>
      <w:r>
        <w:rPr>
          <w:spacing w:val="-65"/>
          <w:vertAlign w:val="baseline"/>
        </w:rPr>
        <w:t xml:space="preserve"> 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62%</w:t>
      </w:r>
      <w:r>
        <w:rPr>
          <w:spacing w:val="-1"/>
          <w:w w:val="100"/>
          <w:vertAlign w:val="baseline"/>
        </w:rPr>
        <w:t>，Ⅳ类占比约</w:t>
      </w:r>
      <w:r>
        <w:rPr>
          <w:spacing w:val="-66"/>
          <w:vertAlign w:val="baseline"/>
        </w:rPr>
        <w:t xml:space="preserve"> 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33%</w:t>
      </w:r>
      <w:r>
        <w:rPr>
          <w:spacing w:val="-1"/>
          <w:w w:val="100"/>
          <w:vertAlign w:val="baseline"/>
        </w:rPr>
        <w:t>，Ⅴ类占比约</w:t>
      </w:r>
      <w:r>
        <w:rPr>
          <w:spacing w:val="-65"/>
          <w:vertAlign w:val="baseline"/>
        </w:rPr>
        <w:t xml:space="preserve"> 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5</w:t>
      </w:r>
      <w:r>
        <w:rPr>
          <w:rFonts w:ascii="Times New Roman" w:hAnsi="Times New Roman" w:eastAsia="Times New Roman"/>
          <w:spacing w:val="1"/>
          <w:w w:val="100"/>
          <w:vertAlign w:val="baseline"/>
        </w:rPr>
        <w:t>%</w:t>
      </w:r>
      <w:r>
        <w:rPr>
          <w:spacing w:val="-2"/>
          <w:w w:val="100"/>
          <w:vertAlign w:val="baseline"/>
        </w:rPr>
        <w:t>。该段</w:t>
      </w:r>
      <w:r>
        <w:rPr>
          <w:spacing w:val="2"/>
          <w:w w:val="100"/>
          <w:vertAlign w:val="baseline"/>
        </w:rPr>
        <w:t>隧洞岩层缓倾，顶拱围岩稳定问题较突出，顶拱围岩易产生坍塌、掉块等现象</w:t>
      </w:r>
      <w:r>
        <w:rPr>
          <w:rFonts w:ascii="Times New Roman" w:hAnsi="Times New Roman" w:eastAsia="Times New Roman"/>
          <w:w w:val="100"/>
          <w:vertAlign w:val="baseline"/>
        </w:rPr>
        <w:t>;</w:t>
      </w:r>
      <w:r>
        <w:rPr>
          <w:spacing w:val="22"/>
          <w:w w:val="100"/>
          <w:vertAlign w:val="baseline"/>
        </w:rPr>
        <w:t>在桩号</w:t>
      </w:r>
      <w:r>
        <w:rPr>
          <w:rFonts w:ascii="Times New Roman" w:hAnsi="Times New Roman" w:eastAsia="Times New Roman"/>
          <w:w w:val="100"/>
          <w:vertAlign w:val="baseline"/>
        </w:rPr>
        <w:t>L0</w:t>
      </w:r>
      <w:r>
        <w:rPr>
          <w:rFonts w:ascii="Times New Roman" w:hAnsi="Times New Roman" w:eastAsia="Times New Roman"/>
          <w:spacing w:val="-3"/>
          <w:w w:val="100"/>
          <w:vertAlign w:val="baseline"/>
        </w:rPr>
        <w:t>+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6</w:t>
      </w:r>
      <w:r>
        <w:rPr>
          <w:rFonts w:ascii="Times New Roman" w:hAnsi="Times New Roman" w:eastAsia="Times New Roman"/>
          <w:w w:val="100"/>
          <w:vertAlign w:val="baseline"/>
        </w:rPr>
        <w:t>5</w:t>
      </w:r>
      <w:r>
        <w:rPr>
          <w:rFonts w:ascii="Times New Roman" w:hAnsi="Times New Roman" w:eastAsia="Times New Roman"/>
          <w:spacing w:val="-1"/>
          <w:w w:val="100"/>
          <w:vertAlign w:val="baseline"/>
        </w:rPr>
        <w:t>3</w:t>
      </w:r>
      <w:r>
        <w:rPr>
          <w:w w:val="100"/>
          <w:vertAlign w:val="baseline"/>
        </w:rPr>
        <w:t>～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L0</w:t>
      </w:r>
      <w:r>
        <w:rPr>
          <w:rFonts w:ascii="Times New Roman" w:hAnsi="Times New Roman" w:eastAsia="Times New Roman"/>
          <w:w w:val="100"/>
          <w:vertAlign w:val="baseline"/>
        </w:rPr>
        <w:t>+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7</w:t>
      </w:r>
      <w:r>
        <w:rPr>
          <w:rFonts w:ascii="Times New Roman" w:hAnsi="Times New Roman" w:eastAsia="Times New Roman"/>
          <w:w w:val="100"/>
          <w:vertAlign w:val="baseline"/>
        </w:rPr>
        <w:t>2</w:t>
      </w:r>
      <w:r>
        <w:rPr>
          <w:rFonts w:ascii="Times New Roman" w:hAnsi="Times New Roman" w:eastAsia="Times New Roman"/>
          <w:spacing w:val="2"/>
          <w:w w:val="100"/>
          <w:vertAlign w:val="baseline"/>
        </w:rPr>
        <w:t>9</w:t>
      </w:r>
      <w:r>
        <w:rPr>
          <w:spacing w:val="-113"/>
          <w:w w:val="100"/>
          <w:vertAlign w:val="baseline"/>
        </w:rPr>
        <w:t>、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L</w:t>
      </w:r>
      <w:r>
        <w:rPr>
          <w:rFonts w:ascii="Times New Roman" w:hAnsi="Times New Roman" w:eastAsia="Times New Roman"/>
          <w:w w:val="100"/>
          <w:vertAlign w:val="baseline"/>
        </w:rPr>
        <w:t>1</w:t>
      </w:r>
      <w:r>
        <w:rPr>
          <w:rFonts w:ascii="Times New Roman" w:hAnsi="Times New Roman" w:eastAsia="Times New Roman"/>
          <w:spacing w:val="-3"/>
          <w:w w:val="100"/>
          <w:vertAlign w:val="baseline"/>
        </w:rPr>
        <w:t>+</w:t>
      </w:r>
      <w:r>
        <w:rPr>
          <w:rFonts w:ascii="Times New Roman" w:hAnsi="Times New Roman" w:eastAsia="Times New Roman"/>
          <w:w w:val="100"/>
          <w:vertAlign w:val="baseline"/>
        </w:rPr>
        <w:t>0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3</w:t>
      </w:r>
      <w:r>
        <w:rPr>
          <w:rFonts w:ascii="Times New Roman" w:hAnsi="Times New Roman" w:eastAsia="Times New Roman"/>
          <w:spacing w:val="1"/>
          <w:w w:val="100"/>
          <w:vertAlign w:val="baseline"/>
        </w:rPr>
        <w:t>1</w:t>
      </w:r>
      <w:r>
        <w:rPr>
          <w:spacing w:val="-3"/>
          <w:w w:val="100"/>
          <w:vertAlign w:val="baseline"/>
        </w:rPr>
        <w:t>～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L</w:t>
      </w:r>
      <w:r>
        <w:rPr>
          <w:rFonts w:ascii="Times New Roman" w:hAnsi="Times New Roman" w:eastAsia="Times New Roman"/>
          <w:w w:val="100"/>
          <w:vertAlign w:val="baseline"/>
        </w:rPr>
        <w:t>1</w:t>
      </w:r>
      <w:r>
        <w:rPr>
          <w:rFonts w:ascii="Times New Roman" w:hAnsi="Times New Roman" w:eastAsia="Times New Roman"/>
          <w:spacing w:val="-3"/>
          <w:w w:val="100"/>
          <w:vertAlign w:val="baseline"/>
        </w:rPr>
        <w:t>+</w:t>
      </w:r>
      <w:r>
        <w:rPr>
          <w:rFonts w:ascii="Times New Roman" w:hAnsi="Times New Roman" w:eastAsia="Times New Roman"/>
          <w:w w:val="100"/>
          <w:vertAlign w:val="baseline"/>
        </w:rPr>
        <w:t>1</w:t>
      </w:r>
      <w:r>
        <w:rPr>
          <w:rFonts w:ascii="Times New Roman" w:hAnsi="Times New Roman" w:eastAsia="Times New Roman"/>
          <w:spacing w:val="-2"/>
          <w:w w:val="100"/>
          <w:vertAlign w:val="baseline"/>
        </w:rPr>
        <w:t>0</w:t>
      </w:r>
      <w:r>
        <w:rPr>
          <w:rFonts w:ascii="Times New Roman" w:hAnsi="Times New Roman" w:eastAsia="Times New Roman"/>
          <w:w w:val="100"/>
          <w:vertAlign w:val="baseline"/>
        </w:rPr>
        <w:t>7</w:t>
      </w:r>
      <w:r>
        <w:rPr>
          <w:rFonts w:ascii="Times New Roman" w:hAnsi="Times New Roman" w:eastAsia="Times New Roman"/>
          <w:spacing w:val="1"/>
          <w:vertAlign w:val="baseline"/>
        </w:rPr>
        <w:t xml:space="preserve"> </w:t>
      </w:r>
      <w:r>
        <w:rPr>
          <w:spacing w:val="-3"/>
          <w:w w:val="100"/>
          <w:vertAlign w:val="baseline"/>
        </w:rPr>
        <w:t>段可溶岩与非可溶岩接触部位以及过沟段存在涌水高风险；隧洞穿越页岩、含炭质页岩存在有害气体超标问题。</w:t>
      </w:r>
    </w:p>
    <w:p w14:paraId="7E248260">
      <w:pPr>
        <w:pStyle w:val="8"/>
        <w:spacing w:after="0" w:line="410" w:lineRule="auto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 w14:paraId="79B1E196">
      <w:pPr>
        <w:pStyle w:val="8"/>
        <w:spacing w:before="49" w:line="410" w:lineRule="auto"/>
        <w:ind w:left="230" w:right="176" w:firstLine="559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2535555</wp:posOffset>
            </wp:positionH>
            <wp:positionV relativeFrom="paragraph">
              <wp:posOffset>1551940</wp:posOffset>
            </wp:positionV>
            <wp:extent cx="2480310" cy="2154555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185" cy="2154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</w:rPr>
        <w:t>L1+025.7</w:t>
      </w:r>
      <w:r>
        <w:t>～</w:t>
      </w:r>
      <w:r>
        <w:rPr>
          <w:rFonts w:ascii="Times New Roman" w:hAnsi="Times New Roman" w:eastAsia="Times New Roman"/>
        </w:rPr>
        <w:t xml:space="preserve">L1+145.7 </w:t>
      </w:r>
      <w:r>
        <w:t>段地层岩性为寒武系上统三游洞组（∈</w:t>
      </w:r>
      <w:r>
        <w:rPr>
          <w:rFonts w:ascii="Times New Roman" w:hAnsi="Times New Roman" w:eastAsia="Times New Roman"/>
        </w:rPr>
        <w:t>3sn</w:t>
      </w:r>
      <w:r>
        <w:t>）白云岩奥</w:t>
      </w:r>
      <w:r>
        <w:rPr>
          <w:spacing w:val="-2"/>
        </w:rPr>
        <w:t>陶系下统及三游洞组白云岩、灰岩，总体以硬质岩为主，中厚～厚层夹薄层状，属强可溶岩岩组，岩体完整程度完整性差～较完整，局部破碎～较破碎。地质剖</w:t>
      </w:r>
      <w:r>
        <w:rPr>
          <w:spacing w:val="-3"/>
        </w:rPr>
        <w:t xml:space="preserve">面与预报关系如图 </w:t>
      </w:r>
      <w:r>
        <w:rPr>
          <w:rFonts w:ascii="Times New Roman" w:hAnsi="Times New Roman" w:eastAsia="Times New Roman"/>
        </w:rPr>
        <w:t>3.3-1</w:t>
      </w:r>
      <w:r>
        <w:rPr>
          <w:spacing w:val="-8"/>
        </w:rPr>
        <w:t xml:space="preserve">、图 </w:t>
      </w:r>
      <w:r>
        <w:rPr>
          <w:rFonts w:ascii="Times New Roman" w:hAnsi="Times New Roman" w:eastAsia="Times New Roman"/>
        </w:rPr>
        <w:t>3.3-2</w:t>
      </w:r>
      <w:r>
        <w:t>。</w:t>
      </w:r>
    </w:p>
    <w:p w14:paraId="13809686">
      <w:pPr>
        <w:pStyle w:val="8"/>
      </w:pPr>
    </w:p>
    <w:p w14:paraId="1CF4CB1F">
      <w:pPr>
        <w:pStyle w:val="8"/>
      </w:pPr>
    </w:p>
    <w:p w14:paraId="2E4B180B">
      <w:pPr>
        <w:pStyle w:val="8"/>
      </w:pPr>
    </w:p>
    <w:p w14:paraId="2D399C84">
      <w:pPr>
        <w:pStyle w:val="8"/>
      </w:pPr>
    </w:p>
    <w:p w14:paraId="332A606E">
      <w:pPr>
        <w:pStyle w:val="8"/>
      </w:pPr>
    </w:p>
    <w:p w14:paraId="1B928CC3">
      <w:pPr>
        <w:pStyle w:val="8"/>
      </w:pPr>
    </w:p>
    <w:p w14:paraId="6372C8A7">
      <w:pPr>
        <w:pStyle w:val="8"/>
      </w:pPr>
    </w:p>
    <w:p w14:paraId="3D1763DA">
      <w:pPr>
        <w:pStyle w:val="8"/>
      </w:pPr>
    </w:p>
    <w:p w14:paraId="6986A2AE">
      <w:pPr>
        <w:pStyle w:val="8"/>
        <w:spacing w:before="163"/>
      </w:pPr>
    </w:p>
    <w:p w14:paraId="1ABA7699">
      <w:pPr>
        <w:pStyle w:val="8"/>
        <w:tabs>
          <w:tab w:val="left" w:pos="1218"/>
        </w:tabs>
        <w:ind w:left="4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图</w:t>
      </w:r>
      <w:r>
        <w:rPr>
          <w:rFonts w:ascii="黑体" w:eastAsia="黑体"/>
          <w:spacing w:val="-63"/>
        </w:rPr>
        <w:t xml:space="preserve"> </w:t>
      </w:r>
      <w:r>
        <w:rPr>
          <w:rFonts w:ascii="Times New Roman" w:eastAsia="Times New Roman"/>
          <w:spacing w:val="-2"/>
        </w:rPr>
        <w:t>3.3-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本期预报范围地质剖面</w:t>
      </w:r>
      <w:r>
        <w:rPr>
          <w:rFonts w:ascii="黑体" w:eastAsia="黑体"/>
          <w:spacing w:val="-10"/>
        </w:rPr>
        <w:t>图</w:t>
      </w:r>
    </w:p>
    <w:p w14:paraId="002A1195">
      <w:pPr>
        <w:pStyle w:val="8"/>
        <w:spacing w:before="188"/>
        <w:rPr>
          <w:rFonts w:ascii="黑体"/>
          <w:sz w:val="20"/>
        </w:rPr>
      </w:pPr>
      <w:r>
        <w:rPr>
          <w:rFonts w:ascii="黑体"/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781050</wp:posOffset>
            </wp:positionH>
            <wp:positionV relativeFrom="paragraph">
              <wp:posOffset>299720</wp:posOffset>
            </wp:positionV>
            <wp:extent cx="6012180" cy="115125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2315" cy="1151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C931F">
      <w:pPr>
        <w:pStyle w:val="8"/>
        <w:spacing w:before="107"/>
        <w:rPr>
          <w:rFonts w:ascii="黑体"/>
        </w:rPr>
      </w:pPr>
    </w:p>
    <w:p w14:paraId="17FF79AF">
      <w:pPr>
        <w:pStyle w:val="8"/>
        <w:tabs>
          <w:tab w:val="left" w:pos="1215"/>
        </w:tabs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图</w:t>
      </w:r>
      <w:r>
        <w:rPr>
          <w:rFonts w:ascii="黑体" w:eastAsia="黑体"/>
          <w:spacing w:val="-64"/>
        </w:rPr>
        <w:t xml:space="preserve"> </w:t>
      </w:r>
      <w:r>
        <w:rPr>
          <w:rFonts w:ascii="Times New Roman" w:eastAsia="Times New Roman"/>
          <w:spacing w:val="-2"/>
        </w:rPr>
        <w:t>3.3-</w:t>
      </w:r>
      <w:r>
        <w:rPr>
          <w:rFonts w:ascii="Times New Roman" w:eastAsia="Times New Roman"/>
          <w:spacing w:val="-10"/>
        </w:rPr>
        <w:t>2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超前地质钻探与物探预报关系</w:t>
      </w:r>
      <w:r>
        <w:rPr>
          <w:rFonts w:ascii="黑体" w:eastAsia="黑体"/>
          <w:spacing w:val="-10"/>
        </w:rPr>
        <w:t>图</w:t>
      </w:r>
    </w:p>
    <w:p w14:paraId="1F42B978">
      <w:pPr>
        <w:pStyle w:val="8"/>
        <w:spacing w:before="45"/>
        <w:rPr>
          <w:rFonts w:ascii="黑体"/>
        </w:rPr>
      </w:pPr>
    </w:p>
    <w:p w14:paraId="2CBC5A51">
      <w:pPr>
        <w:pStyle w:val="4"/>
        <w:numPr>
          <w:ilvl w:val="0"/>
          <w:numId w:val="1"/>
        </w:numPr>
        <w:tabs>
          <w:tab w:val="left" w:pos="592"/>
        </w:tabs>
        <w:spacing w:before="0" w:after="0" w:line="240" w:lineRule="auto"/>
        <w:ind w:left="592" w:right="0" w:hanging="362"/>
        <w:jc w:val="left"/>
      </w:pPr>
      <w:r>
        <w:rPr>
          <w:spacing w:val="-5"/>
        </w:rPr>
        <w:t>工作布置与观测</w:t>
      </w:r>
    </w:p>
    <w:p w14:paraId="0AB44FB7">
      <w:pPr>
        <w:pStyle w:val="6"/>
        <w:numPr>
          <w:ilvl w:val="1"/>
          <w:numId w:val="1"/>
        </w:numPr>
        <w:tabs>
          <w:tab w:val="left" w:pos="791"/>
        </w:tabs>
        <w:spacing w:before="382" w:after="0" w:line="240" w:lineRule="auto"/>
        <w:ind w:left="791" w:right="0" w:hanging="561"/>
        <w:jc w:val="left"/>
      </w:pPr>
      <w:r>
        <w:rPr>
          <w:spacing w:val="-4"/>
        </w:rPr>
        <w:t>地震波法</w:t>
      </w:r>
    </w:p>
    <w:p w14:paraId="386A197E">
      <w:pPr>
        <w:pStyle w:val="8"/>
        <w:spacing w:before="6"/>
        <w:rPr>
          <w:rFonts w:ascii="黑体"/>
          <w:b/>
          <w:sz w:val="32"/>
        </w:rPr>
      </w:pPr>
    </w:p>
    <w:p w14:paraId="13E9201D">
      <w:pPr>
        <w:pStyle w:val="7"/>
        <w:numPr>
          <w:ilvl w:val="2"/>
          <w:numId w:val="1"/>
        </w:numPr>
        <w:tabs>
          <w:tab w:val="left" w:pos="980"/>
        </w:tabs>
        <w:spacing w:before="1" w:after="0" w:line="240" w:lineRule="auto"/>
        <w:ind w:left="980" w:right="0" w:hanging="750"/>
        <w:jc w:val="left"/>
      </w:pPr>
      <w:r>
        <w:rPr>
          <w:spacing w:val="-4"/>
        </w:rPr>
        <w:t>工作布置</w:t>
      </w:r>
    </w:p>
    <w:p w14:paraId="746F1C99">
      <w:pPr>
        <w:pStyle w:val="8"/>
        <w:spacing w:before="323" w:line="410" w:lineRule="auto"/>
        <w:ind w:left="230" w:right="224" w:firstLine="559"/>
      </w:pPr>
      <w:r>
        <w:rPr>
          <w:spacing w:val="-20"/>
        </w:rPr>
        <w:t xml:space="preserve">本次 </w:t>
      </w:r>
      <w:r>
        <w:rPr>
          <w:rFonts w:ascii="Times New Roman" w:eastAsia="Times New Roman"/>
        </w:rPr>
        <w:t>TGP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3"/>
        </w:rPr>
        <w:t xml:space="preserve">超前地质预报工作布置为：从掌子面向后方 </w:t>
      </w:r>
      <w:r>
        <w:rPr>
          <w:rFonts w:ascii="Times New Roman" w:eastAsia="Times New Roman"/>
        </w:rPr>
        <w:t xml:space="preserve">11m </w:t>
      </w:r>
      <w:r>
        <w:t>处，在左侧边墙</w:t>
      </w:r>
      <w:r>
        <w:rPr>
          <w:spacing w:val="-14"/>
        </w:rPr>
        <w:t xml:space="preserve">上共布置了 </w:t>
      </w:r>
      <w:r>
        <w:rPr>
          <w:rFonts w:ascii="Times New Roman" w:eastAsia="Times New Roman"/>
          <w:spacing w:val="-2"/>
        </w:rPr>
        <w:t>23</w:t>
      </w:r>
      <w:r>
        <w:rPr>
          <w:rFonts w:ascii="Times New Roman" w:eastAsia="Times New Roman"/>
          <w:spacing w:val="-16"/>
        </w:rPr>
        <w:t xml:space="preserve"> </w:t>
      </w:r>
      <w:r>
        <w:rPr>
          <w:spacing w:val="-10"/>
        </w:rPr>
        <w:t xml:space="preserve">个炮孔，炮孔间距 </w:t>
      </w:r>
      <w:r>
        <w:rPr>
          <w:rFonts w:ascii="Times New Roman" w:eastAsia="Times New Roman"/>
          <w:spacing w:val="-2"/>
        </w:rPr>
        <w:t>1~2m</w:t>
      </w:r>
      <w:r>
        <w:rPr>
          <w:spacing w:val="-25"/>
        </w:rPr>
        <w:t xml:space="preserve">；距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-11"/>
        </w:rPr>
        <w:t xml:space="preserve"> </w:t>
      </w:r>
      <w:r>
        <w:rPr>
          <w:spacing w:val="-20"/>
        </w:rPr>
        <w:t xml:space="preserve">号炮孔 </w:t>
      </w:r>
      <w:r>
        <w:rPr>
          <w:rFonts w:ascii="Times New Roman" w:eastAsia="Times New Roman"/>
          <w:spacing w:val="-2"/>
        </w:rPr>
        <w:t>22.2m</w:t>
      </w:r>
      <w:r>
        <w:rPr>
          <w:rFonts w:ascii="Times New Roman" w:eastAsia="Times New Roman"/>
          <w:spacing w:val="-5"/>
        </w:rPr>
        <w:t xml:space="preserve"> </w:t>
      </w:r>
      <w:r>
        <w:rPr>
          <w:spacing w:val="-3"/>
        </w:rPr>
        <w:t>处在左、右边墙上各</w:t>
      </w:r>
    </w:p>
    <w:p w14:paraId="67DF1011">
      <w:pPr>
        <w:pStyle w:val="8"/>
        <w:spacing w:after="0" w:line="410" w:lineRule="auto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 w14:paraId="0A533C1F">
      <w:pPr>
        <w:pStyle w:val="8"/>
        <w:spacing w:before="49" w:line="410" w:lineRule="auto"/>
        <w:ind w:left="230" w:right="221"/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1453515</wp:posOffset>
            </wp:positionH>
            <wp:positionV relativeFrom="paragraph">
              <wp:posOffset>861695</wp:posOffset>
            </wp:positionV>
            <wp:extent cx="4655185" cy="157670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491" cy="157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4"/>
        </w:rPr>
        <w:t xml:space="preserve">布置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10"/>
        </w:rPr>
        <w:t xml:space="preserve">个检波器，共 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5"/>
        </w:rPr>
        <w:t xml:space="preserve"> </w:t>
      </w:r>
      <w:r>
        <w:rPr>
          <w:spacing w:val="-5"/>
        </w:rPr>
        <w:t xml:space="preserve">个检波器，检波器距离掌子面共 </w:t>
      </w:r>
      <w:r>
        <w:rPr>
          <w:rFonts w:ascii="Times New Roman" w:eastAsia="Times New Roman"/>
        </w:rPr>
        <w:t>67.8m</w:t>
      </w:r>
      <w:r>
        <w:t>，具体布置方法如</w:t>
      </w:r>
      <w:r>
        <w:rPr>
          <w:spacing w:val="-8"/>
        </w:rPr>
        <w:t xml:space="preserve">图 </w:t>
      </w:r>
      <w:r>
        <w:rPr>
          <w:rFonts w:ascii="Times New Roman" w:eastAsia="Times New Roman"/>
        </w:rPr>
        <w:t>4.1-1</w:t>
      </w:r>
      <w:r>
        <w:rPr>
          <w:spacing w:val="-7"/>
        </w:rPr>
        <w:t xml:space="preserve">、图 </w:t>
      </w:r>
      <w:r>
        <w:rPr>
          <w:rFonts w:ascii="Times New Roman" w:eastAsia="Times New Roman"/>
        </w:rPr>
        <w:t xml:space="preserve">4.1-2 </w:t>
      </w:r>
      <w:r>
        <w:t>所示。</w:t>
      </w:r>
    </w:p>
    <w:p w14:paraId="17A60E05">
      <w:pPr>
        <w:pStyle w:val="8"/>
        <w:spacing w:before="21"/>
      </w:pPr>
    </w:p>
    <w:p w14:paraId="33DD52F8">
      <w:pPr>
        <w:pStyle w:val="8"/>
        <w:tabs>
          <w:tab w:val="left" w:pos="1218"/>
        </w:tabs>
        <w:ind w:left="4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图</w:t>
      </w:r>
      <w:r>
        <w:rPr>
          <w:rFonts w:ascii="黑体" w:eastAsia="黑体"/>
          <w:spacing w:val="-64"/>
        </w:rPr>
        <w:t xml:space="preserve"> </w:t>
      </w:r>
      <w:r>
        <w:rPr>
          <w:rFonts w:ascii="Times New Roman" w:eastAsia="Times New Roman"/>
          <w:spacing w:val="-2"/>
        </w:rPr>
        <w:t>4.1-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地震波法工作布置</w:t>
      </w:r>
      <w:r>
        <w:rPr>
          <w:rFonts w:ascii="黑体" w:eastAsia="黑体"/>
          <w:spacing w:val="-10"/>
        </w:rPr>
        <w:t>图</w:t>
      </w:r>
    </w:p>
    <w:p w14:paraId="1E33499D">
      <w:pPr>
        <w:pStyle w:val="8"/>
        <w:spacing w:before="11"/>
        <w:rPr>
          <w:rFonts w:ascii="黑体"/>
          <w:sz w:val="19"/>
        </w:rPr>
      </w:pPr>
      <w:r>
        <w:rPr>
          <w:rFonts w:ascii="黑体"/>
          <w:sz w:val="19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2454910</wp:posOffset>
            </wp:positionH>
            <wp:positionV relativeFrom="paragraph">
              <wp:posOffset>179070</wp:posOffset>
            </wp:positionV>
            <wp:extent cx="2646045" cy="198437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086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2EC45">
      <w:pPr>
        <w:pStyle w:val="8"/>
        <w:tabs>
          <w:tab w:val="left" w:pos="1215"/>
        </w:tabs>
        <w:spacing w:before="285"/>
        <w:ind w:left="1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图</w:t>
      </w:r>
      <w:r>
        <w:rPr>
          <w:rFonts w:ascii="黑体" w:eastAsia="黑体"/>
          <w:spacing w:val="-64"/>
        </w:rPr>
        <w:t xml:space="preserve"> </w:t>
      </w:r>
      <w:r>
        <w:rPr>
          <w:rFonts w:ascii="Times New Roman" w:eastAsia="Times New Roman"/>
          <w:spacing w:val="-2"/>
        </w:rPr>
        <w:t>4.1-</w:t>
      </w:r>
      <w:r>
        <w:rPr>
          <w:rFonts w:ascii="Times New Roman" w:eastAsia="Times New Roman"/>
          <w:spacing w:val="-10"/>
        </w:rPr>
        <w:t>2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地震波法现场测试照</w:t>
      </w:r>
      <w:r>
        <w:rPr>
          <w:rFonts w:ascii="黑体" w:eastAsia="黑体"/>
          <w:spacing w:val="-10"/>
        </w:rPr>
        <w:t>片</w:t>
      </w:r>
    </w:p>
    <w:p w14:paraId="7E399B46">
      <w:pPr>
        <w:pStyle w:val="8"/>
        <w:spacing w:before="84"/>
        <w:rPr>
          <w:rFonts w:ascii="黑体"/>
        </w:rPr>
      </w:pPr>
    </w:p>
    <w:p w14:paraId="43DFEE64">
      <w:pPr>
        <w:pStyle w:val="7"/>
        <w:numPr>
          <w:ilvl w:val="2"/>
          <w:numId w:val="1"/>
        </w:numPr>
        <w:tabs>
          <w:tab w:val="left" w:pos="980"/>
        </w:tabs>
        <w:spacing w:before="0" w:after="0" w:line="240" w:lineRule="auto"/>
        <w:ind w:left="980" w:right="0" w:hanging="750"/>
        <w:jc w:val="left"/>
      </w:pPr>
      <w:r>
        <w:rPr>
          <w:spacing w:val="-3"/>
        </w:rPr>
        <w:t>仪器设备及测试参数</w:t>
      </w:r>
    </w:p>
    <w:p w14:paraId="7A75E7B7">
      <w:pPr>
        <w:pStyle w:val="8"/>
        <w:spacing w:before="327" w:line="410" w:lineRule="auto"/>
        <w:ind w:left="230" w:right="226" w:firstLine="559"/>
      </w:pPr>
      <w:r>
        <w:rPr>
          <w:spacing w:val="-6"/>
        </w:rPr>
        <w:t xml:space="preserve">本次长距离预报采用 </w:t>
      </w:r>
      <w:r>
        <w:rPr>
          <w:rFonts w:ascii="Times New Roman" w:eastAsia="Times New Roman"/>
        </w:rPr>
        <w:t>TGP</w:t>
      </w:r>
      <w:r>
        <w:rPr>
          <w:rFonts w:ascii="Times New Roman" w:eastAsia="Times New Roman"/>
          <w:spacing w:val="32"/>
        </w:rPr>
        <w:t xml:space="preserve"> </w:t>
      </w:r>
      <w:r>
        <w:rPr>
          <w:rFonts w:ascii="Times New Roman" w:eastAsia="Times New Roman"/>
        </w:rPr>
        <w:t xml:space="preserve">206G </w:t>
      </w:r>
      <w:r>
        <w:rPr>
          <w:spacing w:val="-4"/>
        </w:rPr>
        <w:t xml:space="preserve">型超前地质预报系统。仪器编号为 </w:t>
      </w:r>
      <w:r>
        <w:rPr>
          <w:rFonts w:ascii="Times New Roman" w:eastAsia="Times New Roman"/>
        </w:rPr>
        <w:t>YB01</w:t>
      </w:r>
      <w:r>
        <w:t>，</w:t>
      </w:r>
      <w:r>
        <w:rPr>
          <w:spacing w:val="-5"/>
        </w:rPr>
        <w:t xml:space="preserve">经校准合格，校准合格期限为 </w:t>
      </w:r>
      <w:r>
        <w:rPr>
          <w:rFonts w:ascii="Times New Roman" w:eastAsia="Times New Roman"/>
        </w:rPr>
        <w:t xml:space="preserve">2025 </w:t>
      </w:r>
      <w:r>
        <w:rPr>
          <w:spacing w:val="-31"/>
        </w:rPr>
        <w:t xml:space="preserve">年 </w:t>
      </w:r>
      <w:r>
        <w:rPr>
          <w:rFonts w:ascii="Times New Roman" w:eastAsia="Times New Roman"/>
        </w:rPr>
        <w:t xml:space="preserve">5 </w:t>
      </w:r>
      <w:r>
        <w:rPr>
          <w:spacing w:val="-29"/>
        </w:rPr>
        <w:t xml:space="preserve">月 </w:t>
      </w:r>
      <w:r>
        <w:rPr>
          <w:rFonts w:ascii="Times New Roman" w:eastAsia="Times New Roman"/>
        </w:rPr>
        <w:t xml:space="preserve">3 </w:t>
      </w:r>
      <w:r>
        <w:rPr>
          <w:spacing w:val="-20"/>
        </w:rPr>
        <w:t xml:space="preserve">日至 </w:t>
      </w:r>
      <w:r>
        <w:rPr>
          <w:rFonts w:ascii="Times New Roman" w:eastAsia="Times New Roman"/>
        </w:rPr>
        <w:t xml:space="preserve">2026 </w:t>
      </w:r>
      <w:r>
        <w:rPr>
          <w:spacing w:val="-31"/>
        </w:rPr>
        <w:t xml:space="preserve">年 </w:t>
      </w:r>
      <w:r>
        <w:rPr>
          <w:rFonts w:ascii="Times New Roman" w:eastAsia="Times New Roman"/>
        </w:rPr>
        <w:t xml:space="preserve">5 </w:t>
      </w:r>
      <w:r>
        <w:rPr>
          <w:spacing w:val="-29"/>
        </w:rPr>
        <w:t xml:space="preserve">月 </w:t>
      </w:r>
      <w:r>
        <w:rPr>
          <w:rFonts w:ascii="Times New Roman" w:eastAsia="Times New Roman"/>
        </w:rPr>
        <w:t xml:space="preserve">2 </w:t>
      </w:r>
      <w:r>
        <w:t>日。</w:t>
      </w:r>
    </w:p>
    <w:p w14:paraId="61D2BC8D">
      <w:pPr>
        <w:pStyle w:val="8"/>
        <w:spacing w:before="3" w:line="410" w:lineRule="auto"/>
        <w:ind w:left="230" w:right="163" w:firstLine="559"/>
      </w:pPr>
      <w:r>
        <w:rPr>
          <w:rFonts w:ascii="Times New Roman" w:eastAsia="Times New Roman"/>
        </w:rPr>
        <w:t>TGP</w:t>
      </w:r>
      <w:r>
        <w:rPr>
          <w:rFonts w:ascii="Times New Roman" w:eastAsia="Times New Roman"/>
          <w:spacing w:val="40"/>
        </w:rPr>
        <w:t xml:space="preserve"> </w:t>
      </w:r>
      <w:r>
        <w:rPr>
          <w:rFonts w:ascii="Times New Roman" w:eastAsia="Times New Roman"/>
        </w:rPr>
        <w:t xml:space="preserve">206G </w:t>
      </w:r>
      <w:r>
        <w:t>超前地质预报系统现场数据采集，激发采用炸药做震源，接收采</w:t>
      </w:r>
      <w:r>
        <w:rPr>
          <w:spacing w:val="-35"/>
        </w:rPr>
        <w:t xml:space="preserve">用 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67"/>
        </w:rPr>
        <w:t>个</w:t>
      </w:r>
      <w:r>
        <w:rPr>
          <w:rFonts w:ascii="Times New Roman" w:eastAsia="Times New Roman"/>
        </w:rPr>
        <w:t>X-Y-Z</w:t>
      </w:r>
      <w:r>
        <w:rPr>
          <w:rFonts w:ascii="Times New Roman" w:eastAsia="Times New Roman"/>
          <w:spacing w:val="-17"/>
        </w:rPr>
        <w:t xml:space="preserve"> </w:t>
      </w:r>
      <w:r>
        <w:t>三分量检波器。</w:t>
      </w:r>
      <w:r>
        <w:rPr>
          <w:rFonts w:ascii="Times New Roman" w:eastAsia="Times New Roman"/>
        </w:rPr>
        <w:t>TGP</w:t>
      </w:r>
      <w:r>
        <w:rPr>
          <w:rFonts w:ascii="Times New Roman" w:eastAsia="Times New Roman"/>
          <w:spacing w:val="-18"/>
        </w:rPr>
        <w:t xml:space="preserve"> </w:t>
      </w:r>
      <w:r>
        <w:rPr>
          <w:rFonts w:ascii="Times New Roman" w:eastAsia="Times New Roman"/>
        </w:rPr>
        <w:t>206G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5"/>
        </w:rPr>
        <w:t xml:space="preserve">超前地质预报系统参数设置见表 </w:t>
      </w:r>
      <w:r>
        <w:rPr>
          <w:rFonts w:ascii="Times New Roman" w:eastAsia="Times New Roman"/>
        </w:rPr>
        <w:t>4.1-1</w:t>
      </w:r>
      <w:r>
        <w:t>。</w:t>
      </w:r>
    </w:p>
    <w:p w14:paraId="47EA5EBA">
      <w:pPr>
        <w:pStyle w:val="8"/>
        <w:tabs>
          <w:tab w:val="left" w:pos="1216"/>
        </w:tabs>
        <w:spacing w:before="3"/>
        <w:ind w:left="3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表</w:t>
      </w:r>
      <w:r>
        <w:rPr>
          <w:rFonts w:ascii="黑体" w:eastAsia="黑体"/>
          <w:spacing w:val="-64"/>
        </w:rPr>
        <w:t xml:space="preserve"> </w:t>
      </w:r>
      <w:r>
        <w:rPr>
          <w:rFonts w:ascii="Times New Roman" w:eastAsia="Times New Roman"/>
          <w:spacing w:val="-2"/>
        </w:rPr>
        <w:t>4.1-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TGP</w:t>
      </w:r>
      <w:r>
        <w:rPr>
          <w:rFonts w:ascii="Times New Roman" w:eastAsia="Times New Roman"/>
          <w:spacing w:val="-12"/>
        </w:rPr>
        <w:t xml:space="preserve"> </w:t>
      </w:r>
      <w:r>
        <w:rPr>
          <w:rFonts w:ascii="Times New Roman" w:eastAsia="Times New Roman"/>
        </w:rPr>
        <w:t>206G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黑体" w:eastAsia="黑体"/>
        </w:rPr>
        <w:t>超前地质预报系统采集参数设</w:t>
      </w:r>
      <w:r>
        <w:rPr>
          <w:rFonts w:ascii="黑体" w:eastAsia="黑体"/>
          <w:spacing w:val="-10"/>
        </w:rPr>
        <w:t>置</w:t>
      </w:r>
    </w:p>
    <w:p w14:paraId="2172CCD3">
      <w:pPr>
        <w:pStyle w:val="8"/>
        <w:spacing w:before="3"/>
        <w:rPr>
          <w:rFonts w:ascii="黑体"/>
          <w:sz w:val="10"/>
        </w:rPr>
      </w:pPr>
    </w:p>
    <w:tbl>
      <w:tblPr>
        <w:tblStyle w:val="9"/>
        <w:tblW w:w="0" w:type="auto"/>
        <w:tblInd w:w="51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9"/>
        <w:gridCol w:w="1882"/>
        <w:gridCol w:w="1882"/>
        <w:gridCol w:w="1882"/>
        <w:gridCol w:w="1661"/>
      </w:tblGrid>
      <w:tr w14:paraId="516B5A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879" w:type="dxa"/>
          </w:tcPr>
          <w:p w14:paraId="578E3F71">
            <w:pPr>
              <w:pStyle w:val="13"/>
              <w:spacing w:before="61"/>
              <w:ind w:left="17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ascii="宋体" w:eastAsia="宋体"/>
                <w:b/>
                <w:spacing w:val="-2"/>
                <w:sz w:val="21"/>
              </w:rPr>
              <w:t>里程与前进方向</w:t>
            </w:r>
          </w:p>
        </w:tc>
        <w:tc>
          <w:tcPr>
            <w:tcW w:w="1882" w:type="dxa"/>
          </w:tcPr>
          <w:p w14:paraId="205B3BB4">
            <w:pPr>
              <w:pStyle w:val="13"/>
              <w:spacing w:before="61"/>
              <w:ind w:left="18" w:right="3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ascii="宋体" w:eastAsia="宋体"/>
                <w:b/>
                <w:spacing w:val="-3"/>
                <w:sz w:val="21"/>
              </w:rPr>
              <w:t>采样间隔</w:t>
            </w:r>
          </w:p>
        </w:tc>
        <w:tc>
          <w:tcPr>
            <w:tcW w:w="1882" w:type="dxa"/>
          </w:tcPr>
          <w:p w14:paraId="5B859BD7">
            <w:pPr>
              <w:pStyle w:val="13"/>
              <w:spacing w:before="61"/>
              <w:ind w:left="18" w:right="4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ascii="宋体" w:eastAsia="宋体"/>
                <w:b/>
                <w:spacing w:val="-3"/>
                <w:sz w:val="21"/>
              </w:rPr>
              <w:t>采样点数</w:t>
            </w:r>
          </w:p>
        </w:tc>
        <w:tc>
          <w:tcPr>
            <w:tcW w:w="1882" w:type="dxa"/>
          </w:tcPr>
          <w:p w14:paraId="1E481C29">
            <w:pPr>
              <w:pStyle w:val="13"/>
              <w:spacing w:before="61"/>
              <w:ind w:left="18" w:right="4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ascii="宋体" w:eastAsia="宋体"/>
                <w:b/>
                <w:spacing w:val="-5"/>
                <w:sz w:val="21"/>
              </w:rPr>
              <w:t>炮数</w:t>
            </w:r>
          </w:p>
        </w:tc>
        <w:tc>
          <w:tcPr>
            <w:tcW w:w="1661" w:type="dxa"/>
          </w:tcPr>
          <w:p w14:paraId="2F58D92E">
            <w:pPr>
              <w:pStyle w:val="13"/>
              <w:spacing w:before="61"/>
              <w:ind w:left="2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ascii="宋体" w:eastAsia="宋体"/>
                <w:b/>
                <w:spacing w:val="-2"/>
                <w:sz w:val="21"/>
              </w:rPr>
              <w:t>检波器数量</w:t>
            </w:r>
          </w:p>
        </w:tc>
      </w:tr>
      <w:tr w14:paraId="285B8D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879" w:type="dxa"/>
          </w:tcPr>
          <w:p w14:paraId="1DA7CB6F">
            <w:pPr>
              <w:pStyle w:val="13"/>
              <w:spacing w:before="62"/>
              <w:ind w:left="17" w:right="1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同向</w:t>
            </w:r>
          </w:p>
        </w:tc>
        <w:tc>
          <w:tcPr>
            <w:tcW w:w="1882" w:type="dxa"/>
          </w:tcPr>
          <w:p w14:paraId="7BB6E107">
            <w:pPr>
              <w:pStyle w:val="13"/>
              <w:spacing w:before="80"/>
              <w:ind w:left="18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4"/>
                <w:sz w:val="21"/>
              </w:rPr>
              <w:t>50μs</w:t>
            </w:r>
          </w:p>
        </w:tc>
        <w:tc>
          <w:tcPr>
            <w:tcW w:w="1882" w:type="dxa"/>
          </w:tcPr>
          <w:p w14:paraId="5897EE6A">
            <w:pPr>
              <w:pStyle w:val="13"/>
              <w:spacing w:before="80"/>
              <w:ind w:left="18" w:right="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8192</w:t>
            </w:r>
          </w:p>
        </w:tc>
        <w:tc>
          <w:tcPr>
            <w:tcW w:w="1882" w:type="dxa"/>
          </w:tcPr>
          <w:p w14:paraId="0ED9B428">
            <w:pPr>
              <w:pStyle w:val="13"/>
              <w:spacing w:before="62"/>
              <w:ind w:left="18" w:right="4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 xml:space="preserve">23 </w:t>
            </w:r>
            <w:r>
              <w:rPr>
                <w:rFonts w:ascii="宋体" w:eastAsia="宋体"/>
                <w:spacing w:val="-10"/>
                <w:sz w:val="21"/>
              </w:rPr>
              <w:t>炮</w:t>
            </w:r>
          </w:p>
        </w:tc>
        <w:tc>
          <w:tcPr>
            <w:tcW w:w="1661" w:type="dxa"/>
          </w:tcPr>
          <w:p w14:paraId="048B43DD">
            <w:pPr>
              <w:pStyle w:val="13"/>
              <w:spacing w:before="62"/>
              <w:ind w:left="2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 xml:space="preserve">2 </w:t>
            </w:r>
            <w:r>
              <w:rPr>
                <w:rFonts w:ascii="宋体" w:eastAsia="宋体"/>
                <w:spacing w:val="-10"/>
                <w:sz w:val="21"/>
              </w:rPr>
              <w:t>个</w:t>
            </w:r>
          </w:p>
        </w:tc>
      </w:tr>
    </w:tbl>
    <w:p w14:paraId="55481E38">
      <w:pPr>
        <w:pStyle w:val="13"/>
        <w:spacing w:after="0"/>
        <w:jc w:val="center"/>
        <w:rPr>
          <w:rFonts w:ascii="宋体" w:eastAsia="宋体"/>
          <w:sz w:val="21"/>
        </w:rPr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 w14:paraId="2D0138E4">
      <w:pPr>
        <w:pStyle w:val="6"/>
        <w:numPr>
          <w:ilvl w:val="1"/>
          <w:numId w:val="1"/>
        </w:numPr>
        <w:tabs>
          <w:tab w:val="left" w:pos="791"/>
        </w:tabs>
        <w:spacing w:before="43" w:after="0" w:line="240" w:lineRule="auto"/>
        <w:ind w:left="791" w:right="0" w:hanging="561"/>
        <w:jc w:val="left"/>
      </w:pPr>
      <w:r>
        <w:rPr>
          <w:spacing w:val="-4"/>
        </w:rPr>
        <w:t>瞬变电磁法</w:t>
      </w:r>
    </w:p>
    <w:p w14:paraId="6CE17E14">
      <w:pPr>
        <w:pStyle w:val="8"/>
        <w:spacing w:before="234"/>
        <w:ind w:left="789"/>
      </w:pPr>
      <w:r>
        <w:rPr>
          <w:spacing w:val="-3"/>
        </w:rPr>
        <w:t>本次未开展瞬变电磁法预报工作。</w:t>
      </w:r>
    </w:p>
    <w:p w14:paraId="6B487F0A">
      <w:pPr>
        <w:pStyle w:val="6"/>
        <w:numPr>
          <w:ilvl w:val="1"/>
          <w:numId w:val="1"/>
        </w:numPr>
        <w:tabs>
          <w:tab w:val="left" w:pos="791"/>
        </w:tabs>
        <w:spacing w:before="234" w:after="0" w:line="240" w:lineRule="auto"/>
        <w:ind w:left="791" w:right="0" w:hanging="561"/>
        <w:jc w:val="left"/>
      </w:pPr>
      <w:r>
        <w:rPr>
          <w:spacing w:val="-4"/>
        </w:rPr>
        <w:t>地质雷达法</w:t>
      </w:r>
    </w:p>
    <w:p w14:paraId="7F900D55">
      <w:pPr>
        <w:pStyle w:val="8"/>
        <w:spacing w:before="6"/>
        <w:rPr>
          <w:rFonts w:ascii="黑体"/>
          <w:b/>
          <w:sz w:val="32"/>
        </w:rPr>
      </w:pPr>
    </w:p>
    <w:p w14:paraId="2BB1B089">
      <w:pPr>
        <w:pStyle w:val="7"/>
        <w:numPr>
          <w:ilvl w:val="2"/>
          <w:numId w:val="1"/>
        </w:numPr>
        <w:tabs>
          <w:tab w:val="left" w:pos="980"/>
        </w:tabs>
        <w:spacing w:before="1" w:after="0" w:line="240" w:lineRule="auto"/>
        <w:ind w:left="980" w:right="0" w:hanging="750"/>
        <w:jc w:val="left"/>
      </w:pPr>
      <w:r>
        <w:rPr>
          <w:spacing w:val="-4"/>
        </w:rPr>
        <w:t>工作布置</w:t>
      </w:r>
    </w:p>
    <w:p w14:paraId="2D637A30">
      <w:pPr>
        <w:pStyle w:val="8"/>
        <w:spacing w:before="326" w:line="412" w:lineRule="auto"/>
        <w:ind w:left="230" w:right="224" w:firstLine="559"/>
        <w:jc w:val="both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2726055</wp:posOffset>
            </wp:positionH>
            <wp:positionV relativeFrom="paragraph">
              <wp:posOffset>1351915</wp:posOffset>
            </wp:positionV>
            <wp:extent cx="2097405" cy="1863725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378" cy="1863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本次工作布置为：在掌子面布置 </w:t>
      </w:r>
      <w:r>
        <w:rPr>
          <w:rFonts w:ascii="Times New Roman" w:eastAsia="Times New Roman"/>
        </w:rPr>
        <w:t>3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3"/>
        </w:rPr>
        <w:t xml:space="preserve">条水平平行测线，测线长度 </w:t>
      </w:r>
      <w:r>
        <w:rPr>
          <w:rFonts w:ascii="Times New Roman" w:eastAsia="Times New Roman"/>
        </w:rPr>
        <w:t>7.5m</w:t>
      </w:r>
      <w:r>
        <w:rPr>
          <w:rFonts w:ascii="Times New Roman" w:eastAsia="Times New Roman"/>
          <w:spacing w:val="-3"/>
        </w:rPr>
        <w:t xml:space="preserve"> </w:t>
      </w:r>
      <w:r>
        <w:t>左右，</w:t>
      </w:r>
      <w:r>
        <w:rPr>
          <w:spacing w:val="-17"/>
        </w:rPr>
        <w:t xml:space="preserve">测线 </w:t>
      </w:r>
      <w:r>
        <w:rPr>
          <w:rFonts w:ascii="Times New Roman" w:eastAsia="Times New Roman"/>
          <w:spacing w:val="-14"/>
        </w:rPr>
        <w:t>1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16"/>
        </w:rPr>
        <w:t xml:space="preserve">距离拱顶约 </w:t>
      </w:r>
      <w:r>
        <w:rPr>
          <w:rFonts w:ascii="Times New Roman" w:eastAsia="Times New Roman"/>
          <w:spacing w:val="-14"/>
        </w:rPr>
        <w:t>2.5m</w:t>
      </w:r>
      <w:r>
        <w:rPr>
          <w:spacing w:val="-16"/>
        </w:rPr>
        <w:t xml:space="preserve">，测线 </w:t>
      </w:r>
      <w:r>
        <w:rPr>
          <w:rFonts w:ascii="Times New Roman" w:eastAsia="Times New Roman"/>
          <w:spacing w:val="-14"/>
        </w:rPr>
        <w:t>1</w:t>
      </w:r>
      <w:r>
        <w:rPr>
          <w:spacing w:val="-30"/>
        </w:rPr>
        <w:t xml:space="preserve">、测线 </w:t>
      </w:r>
      <w:r>
        <w:rPr>
          <w:rFonts w:ascii="Times New Roman" w:eastAsia="Times New Roman"/>
          <w:spacing w:val="-14"/>
        </w:rPr>
        <w:t>2</w:t>
      </w:r>
      <w:r>
        <w:rPr>
          <w:spacing w:val="-30"/>
        </w:rPr>
        <w:t xml:space="preserve">、测线 </w:t>
      </w:r>
      <w:r>
        <w:rPr>
          <w:rFonts w:ascii="Times New Roman" w:eastAsia="Times New Roman"/>
          <w:spacing w:val="-14"/>
        </w:rPr>
        <w:t>3</w:t>
      </w:r>
      <w:r>
        <w:rPr>
          <w:rFonts w:ascii="Times New Roman" w:eastAsia="Times New Roman"/>
          <w:spacing w:val="27"/>
        </w:rPr>
        <w:t xml:space="preserve"> </w:t>
      </w:r>
      <w:r>
        <w:rPr>
          <w:spacing w:val="-16"/>
        </w:rPr>
        <w:t xml:space="preserve">间距约 </w:t>
      </w:r>
      <w:r>
        <w:rPr>
          <w:rFonts w:ascii="Times New Roman" w:eastAsia="Times New Roman"/>
          <w:spacing w:val="-14"/>
        </w:rPr>
        <w:t>2m</w:t>
      </w:r>
      <w:r>
        <w:rPr>
          <w:spacing w:val="-16"/>
        </w:rPr>
        <w:t xml:space="preserve">，如图 </w:t>
      </w:r>
      <w:r>
        <w:rPr>
          <w:rFonts w:ascii="Times New Roman" w:eastAsia="Times New Roman"/>
          <w:spacing w:val="-14"/>
        </w:rPr>
        <w:t>4.3-1</w:t>
      </w:r>
      <w:r>
        <w:rPr>
          <w:spacing w:val="-35"/>
        </w:rPr>
        <w:t xml:space="preserve">、图 </w:t>
      </w:r>
      <w:r>
        <w:rPr>
          <w:rFonts w:ascii="Times New Roman" w:eastAsia="Times New Roman"/>
          <w:spacing w:val="-14"/>
        </w:rPr>
        <w:t>4.3-2</w:t>
      </w:r>
      <w:r>
        <w:rPr>
          <w:spacing w:val="-4"/>
        </w:rPr>
        <w:t>所示。</w:t>
      </w:r>
    </w:p>
    <w:p w14:paraId="4EE97EDA">
      <w:pPr>
        <w:pStyle w:val="8"/>
      </w:pPr>
    </w:p>
    <w:p w14:paraId="1B911479">
      <w:pPr>
        <w:pStyle w:val="8"/>
      </w:pPr>
    </w:p>
    <w:p w14:paraId="7F1EB0F7">
      <w:pPr>
        <w:pStyle w:val="8"/>
      </w:pPr>
    </w:p>
    <w:p w14:paraId="4577292D">
      <w:pPr>
        <w:pStyle w:val="8"/>
      </w:pPr>
    </w:p>
    <w:p w14:paraId="52B6B5CE">
      <w:pPr>
        <w:pStyle w:val="8"/>
      </w:pPr>
    </w:p>
    <w:p w14:paraId="03652270">
      <w:pPr>
        <w:pStyle w:val="8"/>
      </w:pPr>
    </w:p>
    <w:p w14:paraId="2B3741DA">
      <w:pPr>
        <w:pStyle w:val="8"/>
      </w:pPr>
    </w:p>
    <w:p w14:paraId="46A6EC6B">
      <w:pPr>
        <w:pStyle w:val="8"/>
        <w:spacing w:before="203"/>
      </w:pPr>
    </w:p>
    <w:p w14:paraId="69713C08">
      <w:pPr>
        <w:pStyle w:val="8"/>
        <w:tabs>
          <w:tab w:val="left" w:pos="1218"/>
        </w:tabs>
        <w:ind w:left="3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图</w:t>
      </w:r>
      <w:r>
        <w:rPr>
          <w:rFonts w:ascii="黑体" w:eastAsia="黑体"/>
          <w:spacing w:val="-64"/>
        </w:rPr>
        <w:t xml:space="preserve"> </w:t>
      </w:r>
      <w:r>
        <w:rPr>
          <w:rFonts w:ascii="Times New Roman" w:eastAsia="Times New Roman"/>
          <w:spacing w:val="-2"/>
        </w:rPr>
        <w:t>4.3-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地质雷达法工作布置示意</w:t>
      </w:r>
      <w:r>
        <w:rPr>
          <w:rFonts w:ascii="黑体" w:eastAsia="黑体"/>
          <w:spacing w:val="-10"/>
        </w:rPr>
        <w:t>图</w:t>
      </w:r>
    </w:p>
    <w:p w14:paraId="20F81C41">
      <w:pPr>
        <w:pStyle w:val="8"/>
        <w:spacing w:before="8"/>
        <w:rPr>
          <w:rFonts w:ascii="黑体"/>
          <w:sz w:val="8"/>
        </w:rPr>
      </w:pPr>
      <w:r>
        <w:rPr>
          <w:rFonts w:ascii="黑体"/>
          <w:sz w:val="8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2461895</wp:posOffset>
            </wp:positionH>
            <wp:positionV relativeFrom="paragraph">
              <wp:posOffset>86360</wp:posOffset>
            </wp:positionV>
            <wp:extent cx="2628265" cy="197040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220" cy="197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A3F67">
      <w:pPr>
        <w:pStyle w:val="8"/>
        <w:tabs>
          <w:tab w:val="left" w:pos="1218"/>
        </w:tabs>
        <w:spacing w:before="141"/>
        <w:ind w:left="4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图</w:t>
      </w:r>
      <w:r>
        <w:rPr>
          <w:rFonts w:ascii="黑体" w:eastAsia="黑体"/>
          <w:spacing w:val="-64"/>
        </w:rPr>
        <w:t xml:space="preserve"> </w:t>
      </w:r>
      <w:r>
        <w:rPr>
          <w:rFonts w:ascii="Times New Roman" w:eastAsia="Times New Roman"/>
          <w:spacing w:val="-2"/>
        </w:rPr>
        <w:t>4.3-</w:t>
      </w:r>
      <w:r>
        <w:rPr>
          <w:rFonts w:ascii="Times New Roman" w:eastAsia="Times New Roman"/>
          <w:spacing w:val="-10"/>
        </w:rPr>
        <w:t>2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地质雷达法现场测试照</w:t>
      </w:r>
      <w:r>
        <w:rPr>
          <w:rFonts w:ascii="黑体" w:eastAsia="黑体"/>
          <w:spacing w:val="-10"/>
        </w:rPr>
        <w:t>片</w:t>
      </w:r>
    </w:p>
    <w:p w14:paraId="34ABE63C">
      <w:pPr>
        <w:pStyle w:val="8"/>
        <w:spacing w:before="84"/>
        <w:rPr>
          <w:rFonts w:ascii="黑体"/>
        </w:rPr>
      </w:pPr>
    </w:p>
    <w:p w14:paraId="17B89882">
      <w:pPr>
        <w:pStyle w:val="7"/>
        <w:numPr>
          <w:ilvl w:val="2"/>
          <w:numId w:val="1"/>
        </w:numPr>
        <w:tabs>
          <w:tab w:val="left" w:pos="980"/>
        </w:tabs>
        <w:spacing w:before="0" w:after="0" w:line="240" w:lineRule="auto"/>
        <w:ind w:left="980" w:right="0" w:hanging="750"/>
        <w:jc w:val="left"/>
      </w:pPr>
      <w:r>
        <w:rPr>
          <w:spacing w:val="-3"/>
        </w:rPr>
        <w:t>仪器设备及测试参数</w:t>
      </w:r>
    </w:p>
    <w:p w14:paraId="5B07E686">
      <w:pPr>
        <w:pStyle w:val="8"/>
        <w:spacing w:before="325"/>
        <w:ind w:left="789"/>
      </w:pPr>
      <w:r>
        <w:rPr>
          <w:spacing w:val="-11"/>
        </w:rPr>
        <w:t xml:space="preserve">本次短距离预报采用 </w:t>
      </w:r>
      <w:r>
        <w:rPr>
          <w:rFonts w:ascii="Times New Roman" w:eastAsia="Times New Roman"/>
          <w:spacing w:val="-4"/>
        </w:rPr>
        <w:t>SIR4000</w:t>
      </w:r>
      <w:r>
        <w:rPr>
          <w:rFonts w:ascii="Times New Roman" w:eastAsia="Times New Roman"/>
          <w:spacing w:val="9"/>
        </w:rPr>
        <w:t xml:space="preserve"> </w:t>
      </w:r>
      <w:r>
        <w:rPr>
          <w:spacing w:val="-12"/>
        </w:rPr>
        <w:t xml:space="preserve">型地质雷达，配 </w:t>
      </w:r>
      <w:r>
        <w:rPr>
          <w:rFonts w:ascii="Times New Roman" w:eastAsia="Times New Roman"/>
          <w:spacing w:val="-4"/>
        </w:rPr>
        <w:t>100MHz</w:t>
      </w:r>
      <w:r>
        <w:rPr>
          <w:rFonts w:ascii="Times New Roman" w:eastAsia="Times New Roman"/>
          <w:spacing w:val="6"/>
        </w:rPr>
        <w:t xml:space="preserve"> </w:t>
      </w:r>
      <w:r>
        <w:rPr>
          <w:spacing w:val="-5"/>
        </w:rPr>
        <w:t>主频屏蔽天线，仪器</w:t>
      </w:r>
    </w:p>
    <w:p w14:paraId="2CE4738D">
      <w:pPr>
        <w:pStyle w:val="8"/>
        <w:spacing w:after="0"/>
        <w:sectPr>
          <w:pgSz w:w="11910" w:h="16840"/>
          <w:pgMar w:top="1480" w:right="850" w:bottom="1160" w:left="850" w:header="0" w:footer="972" w:gutter="0"/>
          <w:cols w:space="720" w:num="1"/>
        </w:sectPr>
      </w:pPr>
    </w:p>
    <w:p w14:paraId="6B5B7395">
      <w:pPr>
        <w:pStyle w:val="8"/>
        <w:spacing w:before="49" w:line="410" w:lineRule="auto"/>
        <w:ind w:left="789" w:right="84" w:hanging="560"/>
        <w:rPr>
          <w:rFonts w:ascii="Times New Roman" w:eastAsia="Times New Roman"/>
        </w:rPr>
      </w:pPr>
      <w:r>
        <w:rPr>
          <w:spacing w:val="-24"/>
        </w:rPr>
        <w:t xml:space="preserve">编号 </w:t>
      </w:r>
      <w:r>
        <w:rPr>
          <w:rFonts w:ascii="Times New Roman" w:eastAsia="Times New Roman"/>
        </w:rPr>
        <w:t>LD12</w:t>
      </w:r>
      <w:r>
        <w:rPr>
          <w:spacing w:val="-5"/>
        </w:rPr>
        <w:t xml:space="preserve">，经校准合格，校准合格期限为 </w:t>
      </w:r>
      <w:r>
        <w:rPr>
          <w:rFonts w:ascii="Times New Roman" w:eastAsia="Times New Roman"/>
        </w:rPr>
        <w:t>2025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37"/>
        </w:rPr>
        <w:t xml:space="preserve">年 </w:t>
      </w:r>
      <w:r>
        <w:rPr>
          <w:rFonts w:ascii="Times New Roman" w:eastAsia="Times New Roman"/>
        </w:rPr>
        <w:t>5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36"/>
        </w:rPr>
        <w:t xml:space="preserve">月 </w:t>
      </w:r>
      <w:r>
        <w:rPr>
          <w:rFonts w:ascii="Times New Roman" w:eastAsia="Times New Roman"/>
        </w:rPr>
        <w:t>3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24"/>
        </w:rPr>
        <w:t xml:space="preserve">日至 </w:t>
      </w:r>
      <w:r>
        <w:rPr>
          <w:rFonts w:ascii="Times New Roman" w:eastAsia="Times New Roman"/>
        </w:rPr>
        <w:t>2026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37"/>
        </w:rPr>
        <w:t xml:space="preserve">年 </w:t>
      </w:r>
      <w:r>
        <w:rPr>
          <w:rFonts w:ascii="Times New Roman" w:eastAsia="Times New Roman"/>
        </w:rPr>
        <w:t>5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36"/>
        </w:rPr>
        <w:t xml:space="preserve">月 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12"/>
        </w:rPr>
        <w:t xml:space="preserve"> </w:t>
      </w:r>
      <w:r>
        <w:t xml:space="preserve">日。沿测线采用逐点观测，点距为 </w:t>
      </w:r>
      <w:r>
        <w:rPr>
          <w:rFonts w:ascii="Times New Roman" w:eastAsia="Times New Roman"/>
        </w:rPr>
        <w:t>0.1m</w:t>
      </w:r>
      <w:r>
        <w:t xml:space="preserve">，记录时窗为 </w:t>
      </w:r>
      <w:r>
        <w:rPr>
          <w:rFonts w:ascii="Times New Roman" w:eastAsia="Times New Roman"/>
        </w:rPr>
        <w:t>700ns</w:t>
      </w:r>
      <w:r>
        <w:t xml:space="preserve">，采样点数为 </w:t>
      </w:r>
      <w:r>
        <w:rPr>
          <w:rFonts w:ascii="Times New Roman" w:eastAsia="Times New Roman"/>
        </w:rPr>
        <w:t>1024</w:t>
      </w:r>
    </w:p>
    <w:p w14:paraId="0E50EE46">
      <w:pPr>
        <w:pStyle w:val="8"/>
        <w:spacing w:before="3"/>
        <w:ind w:left="230"/>
      </w:pPr>
      <w:r>
        <w:rPr>
          <w:spacing w:val="-8"/>
        </w:rPr>
        <w:t xml:space="preserve">个，相对介电常数为 </w:t>
      </w:r>
      <w:r>
        <w:rPr>
          <w:rFonts w:ascii="Times New Roman" w:eastAsia="Times New Roman"/>
          <w:spacing w:val="-2"/>
        </w:rPr>
        <w:t>6.5</w:t>
      </w:r>
      <w:r>
        <w:rPr>
          <w:spacing w:val="-10"/>
        </w:rPr>
        <w:t>。</w:t>
      </w:r>
    </w:p>
    <w:p w14:paraId="20D48CBE">
      <w:pPr>
        <w:pStyle w:val="8"/>
        <w:spacing w:before="45"/>
      </w:pPr>
    </w:p>
    <w:p w14:paraId="442BFDA0">
      <w:pPr>
        <w:pStyle w:val="4"/>
        <w:numPr>
          <w:ilvl w:val="0"/>
          <w:numId w:val="1"/>
        </w:numPr>
        <w:tabs>
          <w:tab w:val="left" w:pos="592"/>
        </w:tabs>
        <w:spacing w:before="0" w:after="0" w:line="240" w:lineRule="auto"/>
        <w:ind w:left="592" w:right="0" w:hanging="362"/>
        <w:jc w:val="left"/>
      </w:pPr>
      <w:r>
        <w:rPr>
          <w:spacing w:val="-5"/>
        </w:rPr>
        <w:t>预报成果分析</w:t>
      </w:r>
    </w:p>
    <w:p w14:paraId="7E977CEA">
      <w:pPr>
        <w:pStyle w:val="6"/>
        <w:numPr>
          <w:ilvl w:val="1"/>
          <w:numId w:val="1"/>
        </w:numPr>
        <w:tabs>
          <w:tab w:val="left" w:pos="791"/>
        </w:tabs>
        <w:spacing w:before="382" w:after="0" w:line="240" w:lineRule="auto"/>
        <w:ind w:left="791" w:right="0" w:hanging="561"/>
        <w:jc w:val="left"/>
      </w:pPr>
      <w:r>
        <w:rPr>
          <w:spacing w:val="-4"/>
        </w:rPr>
        <w:t>地震波法</w:t>
      </w:r>
    </w:p>
    <w:p w14:paraId="19A15622">
      <w:pPr>
        <w:pStyle w:val="8"/>
        <w:spacing w:before="235"/>
        <w:ind w:left="789"/>
      </w:pPr>
      <w:r>
        <w:rPr>
          <w:spacing w:val="-20"/>
        </w:rPr>
        <w:t xml:space="preserve">通过 </w:t>
      </w:r>
      <w:r>
        <w:rPr>
          <w:rFonts w:ascii="Times New Roman" w:eastAsia="Times New Roman"/>
          <w:spacing w:val="-6"/>
        </w:rPr>
        <w:t>TGPprc</w:t>
      </w:r>
      <w:r>
        <w:rPr>
          <w:rFonts w:ascii="Times New Roman" w:eastAsia="Times New Roman"/>
          <w:spacing w:val="22"/>
        </w:rPr>
        <w:t xml:space="preserve"> </w:t>
      </w:r>
      <w:r>
        <w:rPr>
          <w:spacing w:val="-8"/>
        </w:rPr>
        <w:t xml:space="preserve">软件处理得到本次超前地质预报成果，见附图 </w:t>
      </w:r>
      <w:r>
        <w:rPr>
          <w:rFonts w:ascii="Times New Roman" w:eastAsia="Times New Roman"/>
          <w:spacing w:val="-6"/>
        </w:rPr>
        <w:t>1</w:t>
      </w:r>
      <w:r>
        <w:rPr>
          <w:spacing w:val="-17"/>
        </w:rPr>
        <w:t xml:space="preserve">。附图 </w:t>
      </w:r>
      <w:r>
        <w:rPr>
          <w:rFonts w:ascii="Times New Roman" w:eastAsia="Times New Roman"/>
          <w:spacing w:val="31"/>
        </w:rPr>
        <w:t>1</w:t>
      </w:r>
      <w:r>
        <w:rPr>
          <w:spacing w:val="30"/>
        </w:rPr>
        <w:t>（</w:t>
      </w:r>
      <w:r>
        <w:rPr>
          <w:rFonts w:ascii="Times New Roman" w:eastAsia="Times New Roman"/>
          <w:spacing w:val="27"/>
        </w:rPr>
        <w:t>a</w:t>
      </w:r>
      <w:r>
        <w:rPr>
          <w:spacing w:val="-112"/>
        </w:rPr>
        <w:t>）</w:t>
      </w:r>
      <w:r>
        <w:rPr>
          <w:spacing w:val="-152"/>
        </w:rPr>
        <w:t>、</w:t>
      </w:r>
    </w:p>
    <w:p w14:paraId="2D783E52">
      <w:pPr>
        <w:pStyle w:val="8"/>
        <w:spacing w:before="260" w:line="410" w:lineRule="auto"/>
        <w:ind w:left="230" w:right="119"/>
      </w:pP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b</w:t>
      </w:r>
      <w:r>
        <w:rPr>
          <w:spacing w:val="-2"/>
        </w:rPr>
        <w:t>）为偏移成像图，其中绿色代表围岩质量与现揭露围岩情况基本一致，红色</w:t>
      </w:r>
      <w:r>
        <w:rPr>
          <w:spacing w:val="-4"/>
        </w:rPr>
        <w:t xml:space="preserve">代表围岩质量变好，蓝色代表围岩质量变差；附图 </w:t>
      </w:r>
      <w:r>
        <w:rPr>
          <w:rFonts w:ascii="Times New Roman" w:eastAsia="Times New Roman"/>
          <w:spacing w:val="-2"/>
        </w:rPr>
        <w:t>1</w:t>
      </w: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c</w:t>
      </w:r>
      <w:r>
        <w:rPr>
          <w:spacing w:val="-2"/>
        </w:rPr>
        <w:t xml:space="preserve">）为视波速分布图，附图 </w:t>
      </w:r>
      <w:r>
        <w:rPr>
          <w:rFonts w:ascii="Times New Roman" w:eastAsia="Times New Roman"/>
          <w:spacing w:val="-2"/>
        </w:rPr>
        <w:t>1</w:t>
      </w: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d</w:t>
      </w:r>
      <w:r>
        <w:rPr>
          <w:spacing w:val="-2"/>
        </w:rPr>
        <w:t>）</w:t>
      </w:r>
      <w:r>
        <w:rPr>
          <w:spacing w:val="-7"/>
        </w:rPr>
        <w:t xml:space="preserve">为反射系数图，附图 </w:t>
      </w:r>
      <w:r>
        <w:rPr>
          <w:rFonts w:ascii="Times New Roman" w:eastAsia="Times New Roman"/>
          <w:spacing w:val="-2"/>
        </w:rPr>
        <w:t>1</w:t>
      </w: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e</w:t>
      </w:r>
      <w:r>
        <w:rPr>
          <w:spacing w:val="-2"/>
        </w:rPr>
        <w:t>）为反射界面示意图，其中蓝色反映纵波信息，红色反映横波信息。通过分析掌子面前方围岩的纵、横波速、泊松比等信息，可</w:t>
      </w:r>
      <w:r>
        <w:rPr>
          <w:spacing w:val="-6"/>
        </w:rPr>
        <w:t xml:space="preserve">以得出表 </w:t>
      </w:r>
      <w:r>
        <w:rPr>
          <w:rFonts w:ascii="Times New Roman" w:eastAsia="Times New Roman"/>
        </w:rPr>
        <w:t xml:space="preserve">5.1-1 </w:t>
      </w:r>
      <w:r>
        <w:t>的如下的分析：</w:t>
      </w:r>
    </w:p>
    <w:p w14:paraId="17938447">
      <w:pPr>
        <w:pStyle w:val="8"/>
        <w:tabs>
          <w:tab w:val="left" w:pos="1216"/>
        </w:tabs>
        <w:spacing w:before="8"/>
        <w:ind w:left="1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表</w:t>
      </w:r>
      <w:r>
        <w:rPr>
          <w:rFonts w:ascii="黑体" w:eastAsia="黑体"/>
          <w:spacing w:val="-64"/>
        </w:rPr>
        <w:t xml:space="preserve"> </w:t>
      </w:r>
      <w:r>
        <w:rPr>
          <w:rFonts w:ascii="Times New Roman" w:eastAsia="Times New Roman"/>
          <w:spacing w:val="-2"/>
        </w:rPr>
        <w:t>5.1-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预报成果分析</w:t>
      </w:r>
      <w:r>
        <w:rPr>
          <w:rFonts w:ascii="黑体" w:eastAsia="黑体"/>
          <w:spacing w:val="-10"/>
        </w:rPr>
        <w:t>表</w:t>
      </w:r>
    </w:p>
    <w:p w14:paraId="61596BB8">
      <w:pPr>
        <w:pStyle w:val="8"/>
        <w:spacing w:before="2"/>
        <w:rPr>
          <w:rFonts w:ascii="黑体"/>
          <w:sz w:val="10"/>
        </w:rPr>
      </w:pPr>
    </w:p>
    <w:tbl>
      <w:tblPr>
        <w:tblStyle w:val="9"/>
        <w:tblW w:w="0" w:type="auto"/>
        <w:tblInd w:w="2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3"/>
        <w:gridCol w:w="1329"/>
        <w:gridCol w:w="946"/>
        <w:gridCol w:w="3000"/>
        <w:gridCol w:w="3401"/>
        <w:gridCol w:w="691"/>
      </w:tblGrid>
      <w:tr w14:paraId="5CDC3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413" w:type="dxa"/>
          </w:tcPr>
          <w:p w14:paraId="4AD0578A">
            <w:pPr>
              <w:pStyle w:val="13"/>
              <w:spacing w:before="36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序</w:t>
            </w:r>
          </w:p>
          <w:p w14:paraId="29D9BACD">
            <w:pPr>
              <w:pStyle w:val="13"/>
              <w:spacing w:before="77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号</w:t>
            </w:r>
          </w:p>
        </w:tc>
        <w:tc>
          <w:tcPr>
            <w:tcW w:w="1329" w:type="dxa"/>
          </w:tcPr>
          <w:p w14:paraId="63319706">
            <w:pPr>
              <w:pStyle w:val="13"/>
              <w:spacing w:before="230"/>
              <w:ind w:left="424"/>
              <w:rPr>
                <w:sz w:val="24"/>
              </w:rPr>
            </w:pPr>
            <w:r>
              <w:rPr>
                <w:spacing w:val="-5"/>
                <w:sz w:val="24"/>
              </w:rPr>
              <w:t>桩号</w:t>
            </w:r>
          </w:p>
        </w:tc>
        <w:tc>
          <w:tcPr>
            <w:tcW w:w="946" w:type="dxa"/>
          </w:tcPr>
          <w:p w14:paraId="13B2719D">
            <w:pPr>
              <w:pStyle w:val="13"/>
              <w:spacing w:before="36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长度</w:t>
            </w:r>
          </w:p>
          <w:p w14:paraId="04379A5C">
            <w:pPr>
              <w:pStyle w:val="13"/>
              <w:spacing w:before="77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3000" w:type="dxa"/>
          </w:tcPr>
          <w:p w14:paraId="6F62AA8B">
            <w:pPr>
              <w:pStyle w:val="13"/>
              <w:spacing w:before="230"/>
              <w:ind w:left="6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成果分析</w:t>
            </w:r>
          </w:p>
        </w:tc>
        <w:tc>
          <w:tcPr>
            <w:tcW w:w="3401" w:type="dxa"/>
          </w:tcPr>
          <w:p w14:paraId="0BF4C557">
            <w:pPr>
              <w:pStyle w:val="13"/>
              <w:spacing w:before="230"/>
              <w:ind w:left="9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地质推断</w:t>
            </w:r>
          </w:p>
        </w:tc>
        <w:tc>
          <w:tcPr>
            <w:tcW w:w="691" w:type="dxa"/>
          </w:tcPr>
          <w:p w14:paraId="50A32AB5">
            <w:pPr>
              <w:pStyle w:val="13"/>
              <w:rPr>
                <w:rFonts w:ascii="Times New Roman"/>
                <w:sz w:val="26"/>
              </w:rPr>
            </w:pPr>
          </w:p>
        </w:tc>
      </w:tr>
      <w:tr w14:paraId="5363F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1" w:hRule="atLeast"/>
        </w:trPr>
        <w:tc>
          <w:tcPr>
            <w:tcW w:w="413" w:type="dxa"/>
          </w:tcPr>
          <w:p w14:paraId="353623E1">
            <w:pPr>
              <w:pStyle w:val="13"/>
              <w:rPr>
                <w:rFonts w:ascii="黑体"/>
                <w:sz w:val="24"/>
              </w:rPr>
            </w:pPr>
          </w:p>
          <w:p w14:paraId="5EE6C737">
            <w:pPr>
              <w:pStyle w:val="13"/>
              <w:rPr>
                <w:rFonts w:ascii="黑体"/>
                <w:sz w:val="24"/>
              </w:rPr>
            </w:pPr>
          </w:p>
          <w:p w14:paraId="4B938A60">
            <w:pPr>
              <w:pStyle w:val="13"/>
              <w:rPr>
                <w:rFonts w:ascii="黑体"/>
                <w:sz w:val="24"/>
              </w:rPr>
            </w:pPr>
          </w:p>
          <w:p w14:paraId="026DA06F">
            <w:pPr>
              <w:pStyle w:val="13"/>
              <w:rPr>
                <w:rFonts w:ascii="黑体"/>
                <w:sz w:val="24"/>
              </w:rPr>
            </w:pPr>
          </w:p>
          <w:p w14:paraId="4BAF7A30">
            <w:pPr>
              <w:pStyle w:val="13"/>
              <w:spacing w:before="57"/>
              <w:rPr>
                <w:rFonts w:ascii="黑体"/>
                <w:sz w:val="24"/>
              </w:rPr>
            </w:pPr>
          </w:p>
          <w:p w14:paraId="651F4338">
            <w:pPr>
              <w:pStyle w:val="13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329" w:type="dxa"/>
          </w:tcPr>
          <w:p w14:paraId="3208E80A">
            <w:pPr>
              <w:pStyle w:val="13"/>
              <w:rPr>
                <w:rFonts w:ascii="黑体"/>
                <w:sz w:val="24"/>
              </w:rPr>
            </w:pPr>
          </w:p>
          <w:p w14:paraId="6D563EDC">
            <w:pPr>
              <w:pStyle w:val="13"/>
              <w:rPr>
                <w:rFonts w:ascii="黑体"/>
                <w:sz w:val="24"/>
              </w:rPr>
            </w:pPr>
          </w:p>
          <w:p w14:paraId="396B7B4F">
            <w:pPr>
              <w:pStyle w:val="13"/>
              <w:spacing w:before="289"/>
              <w:rPr>
                <w:rFonts w:ascii="黑体"/>
                <w:sz w:val="24"/>
              </w:rPr>
            </w:pPr>
          </w:p>
          <w:p w14:paraId="613F8278">
            <w:pPr>
              <w:pStyle w:val="13"/>
              <w:spacing w:before="1"/>
              <w:ind w:left="10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L1+025.7</w:t>
            </w:r>
          </w:p>
          <w:p w14:paraId="7D38587E">
            <w:pPr>
              <w:pStyle w:val="13"/>
              <w:spacing w:before="9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～</w:t>
            </w:r>
          </w:p>
          <w:p w14:paraId="65BD8186">
            <w:pPr>
              <w:pStyle w:val="13"/>
              <w:spacing w:before="98"/>
              <w:ind w:left="10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L1+145.7</w:t>
            </w:r>
          </w:p>
        </w:tc>
        <w:tc>
          <w:tcPr>
            <w:tcW w:w="946" w:type="dxa"/>
          </w:tcPr>
          <w:p w14:paraId="0AE16BAB">
            <w:pPr>
              <w:pStyle w:val="13"/>
              <w:rPr>
                <w:rFonts w:ascii="黑体"/>
                <w:sz w:val="24"/>
              </w:rPr>
            </w:pPr>
          </w:p>
          <w:p w14:paraId="3C2FE416">
            <w:pPr>
              <w:pStyle w:val="13"/>
              <w:rPr>
                <w:rFonts w:ascii="黑体"/>
                <w:sz w:val="24"/>
              </w:rPr>
            </w:pPr>
          </w:p>
          <w:p w14:paraId="7C337395">
            <w:pPr>
              <w:pStyle w:val="13"/>
              <w:rPr>
                <w:rFonts w:ascii="黑体"/>
                <w:sz w:val="24"/>
              </w:rPr>
            </w:pPr>
          </w:p>
          <w:p w14:paraId="51BAEDBB">
            <w:pPr>
              <w:pStyle w:val="13"/>
              <w:rPr>
                <w:rFonts w:ascii="黑体"/>
                <w:sz w:val="24"/>
              </w:rPr>
            </w:pPr>
          </w:p>
          <w:p w14:paraId="12C31DC2">
            <w:pPr>
              <w:pStyle w:val="13"/>
              <w:spacing w:before="57"/>
              <w:rPr>
                <w:rFonts w:ascii="黑体"/>
                <w:sz w:val="24"/>
              </w:rPr>
            </w:pPr>
          </w:p>
          <w:p w14:paraId="1E796DA5">
            <w:pPr>
              <w:pStyle w:val="13"/>
              <w:ind w:left="2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  <w:tc>
          <w:tcPr>
            <w:tcW w:w="3000" w:type="dxa"/>
          </w:tcPr>
          <w:p w14:paraId="3A85E6B1">
            <w:pPr>
              <w:pStyle w:val="13"/>
              <w:spacing w:before="36" w:line="300" w:lineRule="auto"/>
              <w:ind w:left="108" w:right="97" w:firstLine="480"/>
              <w:jc w:val="both"/>
              <w:rPr>
                <w:sz w:val="24"/>
              </w:rPr>
            </w:pPr>
            <w:r>
              <w:rPr>
                <w:spacing w:val="12"/>
                <w:sz w:val="24"/>
              </w:rPr>
              <w:t>该段围岩初始纵波视</w:t>
            </w:r>
            <w:r>
              <w:rPr>
                <w:spacing w:val="-10"/>
                <w:sz w:val="24"/>
              </w:rPr>
              <w:t xml:space="preserve">速度约为 </w:t>
            </w:r>
            <w:r>
              <w:rPr>
                <w:rFonts w:ascii="Times New Roman" w:eastAsia="Times New Roman"/>
                <w:spacing w:val="-6"/>
                <w:sz w:val="24"/>
              </w:rPr>
              <w:t>4990m/s</w:t>
            </w:r>
            <w:r>
              <w:rPr>
                <w:spacing w:val="-6"/>
                <w:sz w:val="24"/>
              </w:rPr>
              <w:t>，初始横</w:t>
            </w:r>
            <w:r>
              <w:rPr>
                <w:spacing w:val="-9"/>
                <w:sz w:val="24"/>
              </w:rPr>
              <w:t xml:space="preserve">波视速度约为 </w:t>
            </w:r>
            <w:r>
              <w:rPr>
                <w:rFonts w:ascii="Times New Roman" w:eastAsia="Times New Roman"/>
                <w:spacing w:val="-6"/>
                <w:sz w:val="24"/>
              </w:rPr>
              <w:t>2610m/s</w:t>
            </w:r>
            <w:r>
              <w:rPr>
                <w:spacing w:val="-6"/>
                <w:sz w:val="24"/>
              </w:rPr>
              <w:t>，动</w:t>
            </w:r>
            <w:r>
              <w:rPr>
                <w:spacing w:val="-7"/>
                <w:sz w:val="24"/>
              </w:rPr>
              <w:t xml:space="preserve">泊松比约为 </w:t>
            </w:r>
            <w:r>
              <w:rPr>
                <w:rFonts w:ascii="Times New Roman" w:eastAsia="Times New Roman"/>
                <w:spacing w:val="-2"/>
                <w:sz w:val="24"/>
              </w:rPr>
              <w:t>0.312</w:t>
            </w:r>
            <w:r>
              <w:rPr>
                <w:spacing w:val="-2"/>
                <w:sz w:val="24"/>
              </w:rPr>
              <w:t xml:space="preserve">，在桩号 </w:t>
            </w:r>
            <w:r>
              <w:rPr>
                <w:rFonts w:ascii="Times New Roman" w:eastAsia="Times New Roman"/>
                <w:sz w:val="24"/>
              </w:rPr>
              <w:t>L1+037</w:t>
            </w:r>
            <w:r>
              <w:rPr>
                <w:rFonts w:ascii="Times New Roman" w:eastAsia="Times New Roman"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～ </w:t>
            </w:r>
            <w:r>
              <w:rPr>
                <w:rFonts w:ascii="Times New Roman" w:eastAsia="Times New Roman"/>
                <w:sz w:val="24"/>
              </w:rPr>
              <w:t xml:space="preserve">L1+052 </w:t>
            </w:r>
            <w:r>
              <w:rPr>
                <w:sz w:val="24"/>
              </w:rPr>
              <w:t xml:space="preserve">、 </w:t>
            </w:r>
            <w:r>
              <w:rPr>
                <w:rFonts w:ascii="Times New Roman" w:eastAsia="Times New Roman"/>
                <w:sz w:val="24"/>
              </w:rPr>
              <w:t>L1+062</w:t>
            </w:r>
            <w:r>
              <w:rPr>
                <w:rFonts w:ascii="Times New Roman" w:eastAsia="Times New Roman"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～ </w:t>
            </w:r>
            <w:r>
              <w:rPr>
                <w:rFonts w:ascii="Times New Roman" w:eastAsia="Times New Roman"/>
                <w:sz w:val="24"/>
              </w:rPr>
              <w:t xml:space="preserve">L1+072 </w:t>
            </w:r>
            <w:r>
              <w:rPr>
                <w:sz w:val="24"/>
              </w:rPr>
              <w:t xml:space="preserve">、 </w:t>
            </w:r>
            <w:r>
              <w:rPr>
                <w:rFonts w:ascii="Times New Roman" w:eastAsia="Times New Roman"/>
                <w:sz w:val="24"/>
              </w:rPr>
              <w:t>L1+098</w:t>
            </w:r>
            <w:r>
              <w:rPr>
                <w:sz w:val="24"/>
              </w:rPr>
              <w:t>～</w:t>
            </w:r>
            <w:r>
              <w:rPr>
                <w:rFonts w:ascii="Times New Roman" w:eastAsia="Times New Roman"/>
                <w:sz w:val="24"/>
              </w:rPr>
              <w:t>L1+125</w:t>
            </w:r>
            <w:r>
              <w:rPr>
                <w:rFonts w:ascii="Times New Roman" w:eastAsia="Times New Roman"/>
                <w:spacing w:val="-5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附近，存</w:t>
            </w:r>
          </w:p>
          <w:p w14:paraId="76BF0FA7">
            <w:pPr>
              <w:pStyle w:val="13"/>
              <w:spacing w:line="311" w:lineRule="exact"/>
              <w:ind w:left="108"/>
              <w:rPr>
                <w:sz w:val="24"/>
              </w:rPr>
            </w:pPr>
            <w:r>
              <w:rPr>
                <w:spacing w:val="12"/>
                <w:sz w:val="24"/>
              </w:rPr>
              <w:t>在多处反射界面或波阻抗</w:t>
            </w:r>
          </w:p>
          <w:p w14:paraId="33BFFA72">
            <w:pPr>
              <w:pStyle w:val="13"/>
              <w:spacing w:before="79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界面。</w:t>
            </w:r>
          </w:p>
        </w:tc>
        <w:tc>
          <w:tcPr>
            <w:tcW w:w="3401" w:type="dxa"/>
          </w:tcPr>
          <w:p w14:paraId="614B8E24">
            <w:pPr>
              <w:pStyle w:val="13"/>
              <w:spacing w:before="112"/>
              <w:rPr>
                <w:rFonts w:ascii="黑体"/>
                <w:sz w:val="24"/>
              </w:rPr>
            </w:pPr>
          </w:p>
          <w:p w14:paraId="7D82A695">
            <w:pPr>
              <w:pStyle w:val="13"/>
              <w:spacing w:before="1" w:line="300" w:lineRule="auto"/>
              <w:ind w:left="106" w:right="39" w:firstLine="48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推断该段围岩总体为硬质岩，岩体完整性差，局部较破</w:t>
            </w:r>
            <w:r>
              <w:rPr>
                <w:spacing w:val="24"/>
                <w:sz w:val="24"/>
              </w:rPr>
              <w:t>碎， 裂隙较发育； 在桩号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>L1+037</w:t>
            </w:r>
            <w:r>
              <w:rPr>
                <w:rFonts w:ascii="Times New Roman" w:eastAsia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～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>L1+052</w:t>
            </w:r>
            <w:r>
              <w:rPr>
                <w:rFonts w:ascii="Times New Roman" w:eastAsia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、</w:t>
            </w:r>
            <w:r>
              <w:rPr>
                <w:rFonts w:ascii="Times New Roman" w:eastAsia="Times New Roman"/>
                <w:sz w:val="24"/>
              </w:rPr>
              <w:t>L1+062</w:t>
            </w:r>
            <w:r>
              <w:rPr>
                <w:rFonts w:ascii="Times New Roman" w:eastAsia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～ </w:t>
            </w:r>
            <w:r>
              <w:rPr>
                <w:rFonts w:ascii="Times New Roman" w:eastAsia="Times New Roman"/>
                <w:sz w:val="24"/>
              </w:rPr>
              <w:t>L1+072</w:t>
            </w:r>
            <w:r>
              <w:rPr>
                <w:spacing w:val="12"/>
                <w:sz w:val="24"/>
              </w:rPr>
              <w:t>、</w:t>
            </w:r>
            <w:r>
              <w:rPr>
                <w:rFonts w:ascii="Times New Roman" w:eastAsia="Times New Roman"/>
                <w:sz w:val="24"/>
              </w:rPr>
              <w:t>L1+098</w:t>
            </w:r>
            <w:r>
              <w:rPr>
                <w:sz w:val="24"/>
              </w:rPr>
              <w:t>～</w:t>
            </w:r>
            <w:r>
              <w:rPr>
                <w:rFonts w:ascii="Times New Roman" w:eastAsia="Times New Roman"/>
                <w:sz w:val="24"/>
              </w:rPr>
              <w:t>L1+125</w:t>
            </w:r>
            <w:r>
              <w:rPr>
                <w:rFonts w:ascii="Times New Roman" w:eastAsia="Times New Roman"/>
                <w:spacing w:val="74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附</w:t>
            </w:r>
          </w:p>
          <w:p w14:paraId="1C3E1C1F">
            <w:pPr>
              <w:pStyle w:val="13"/>
              <w:spacing w:before="1" w:line="300" w:lineRule="auto"/>
              <w:ind w:left="106" w:right="99"/>
              <w:rPr>
                <w:sz w:val="24"/>
              </w:rPr>
            </w:pPr>
            <w:r>
              <w:rPr>
                <w:spacing w:val="-2"/>
                <w:sz w:val="24"/>
              </w:rPr>
              <w:t>近，结构面发育程度加剧，岩体稳定性差，易掉块。</w:t>
            </w:r>
          </w:p>
        </w:tc>
        <w:tc>
          <w:tcPr>
            <w:tcW w:w="691" w:type="dxa"/>
          </w:tcPr>
          <w:p w14:paraId="309B8946">
            <w:pPr>
              <w:pStyle w:val="13"/>
              <w:rPr>
                <w:rFonts w:ascii="Times New Roman"/>
                <w:sz w:val="26"/>
              </w:rPr>
            </w:pPr>
          </w:p>
        </w:tc>
      </w:tr>
    </w:tbl>
    <w:p w14:paraId="70E6024E">
      <w:pPr>
        <w:pStyle w:val="6"/>
        <w:numPr>
          <w:ilvl w:val="1"/>
          <w:numId w:val="1"/>
        </w:numPr>
        <w:tabs>
          <w:tab w:val="left" w:pos="791"/>
        </w:tabs>
        <w:spacing w:before="102" w:after="0" w:line="240" w:lineRule="auto"/>
        <w:ind w:left="791" w:right="0" w:hanging="561"/>
        <w:jc w:val="left"/>
      </w:pPr>
      <w:r>
        <w:rPr>
          <w:spacing w:val="-4"/>
        </w:rPr>
        <w:t>瞬变电磁法</w:t>
      </w:r>
    </w:p>
    <w:p w14:paraId="195951DC">
      <w:pPr>
        <w:pStyle w:val="8"/>
        <w:spacing w:before="234" w:line="412" w:lineRule="auto"/>
        <w:ind w:left="230" w:right="227" w:firstLine="559"/>
      </w:pPr>
      <w:r>
        <w:rPr>
          <w:rFonts w:ascii="Times New Roman" w:eastAsia="Times New Roman"/>
        </w:rPr>
        <w:t>2025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31"/>
        </w:rPr>
        <w:t xml:space="preserve">年 </w:t>
      </w:r>
      <w:r>
        <w:rPr>
          <w:rFonts w:ascii="Times New Roman" w:eastAsia="Times New Roman"/>
        </w:rPr>
        <w:t xml:space="preserve">12 </w:t>
      </w:r>
      <w:r>
        <w:rPr>
          <w:spacing w:val="-31"/>
        </w:rPr>
        <w:t xml:space="preserve">月 </w:t>
      </w:r>
      <w:r>
        <w:rPr>
          <w:rFonts w:ascii="Times New Roman" w:eastAsia="Times New Roman"/>
        </w:rPr>
        <w:t xml:space="preserve">11 </w:t>
      </w:r>
      <w:r>
        <w:t>日，</w:t>
      </w:r>
      <w:r>
        <w:rPr>
          <w:rFonts w:ascii="Times New Roman" w:eastAsia="Times New Roman"/>
        </w:rPr>
        <w:t>12-1#</w:t>
      </w:r>
      <w:r>
        <w:rPr>
          <w:spacing w:val="-15"/>
        </w:rPr>
        <w:t xml:space="preserve">平洞第 </w:t>
      </w:r>
      <w:r>
        <w:rPr>
          <w:rFonts w:ascii="Times New Roman" w:eastAsia="Times New Roman"/>
        </w:rPr>
        <w:t xml:space="preserve">032 </w:t>
      </w:r>
      <w:r>
        <w:t>期专项超前地质预报瞬变电磁法预报</w:t>
      </w:r>
      <w:r>
        <w:rPr>
          <w:spacing w:val="-7"/>
        </w:rPr>
        <w:t xml:space="preserve">范围 </w:t>
      </w:r>
      <w:r>
        <w:rPr>
          <w:rFonts w:ascii="Times New Roman" w:eastAsia="Times New Roman"/>
        </w:rPr>
        <w:t>L0+998.7</w:t>
      </w:r>
      <w:r>
        <w:t>～</w:t>
      </w:r>
      <w:r>
        <w:rPr>
          <w:rFonts w:ascii="Times New Roman" w:eastAsia="Times New Roman"/>
        </w:rPr>
        <w:t>L1+078.7</w:t>
      </w:r>
      <w:r>
        <w:rPr>
          <w:spacing w:val="-3"/>
        </w:rPr>
        <w:t xml:space="preserve">，预报成果分析见表 </w:t>
      </w:r>
      <w:r>
        <w:rPr>
          <w:rFonts w:ascii="Times New Roman" w:eastAsia="Times New Roman"/>
        </w:rPr>
        <w:t>5.2-1</w:t>
      </w:r>
      <w:r>
        <w:rPr>
          <w:spacing w:val="-3"/>
        </w:rPr>
        <w:t xml:space="preserve">，预报成果见附图 </w:t>
      </w:r>
      <w:r>
        <w:rPr>
          <w:rFonts w:ascii="Times New Roman" w:eastAsia="Times New Roman"/>
        </w:rPr>
        <w:t>2</w:t>
      </w:r>
      <w:r>
        <w:t>。</w:t>
      </w:r>
    </w:p>
    <w:p w14:paraId="66E2965E">
      <w:pPr>
        <w:pStyle w:val="8"/>
        <w:spacing w:after="0" w:line="412" w:lineRule="auto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 w14:paraId="468277BB">
      <w:pPr>
        <w:pStyle w:val="8"/>
        <w:tabs>
          <w:tab w:val="left" w:pos="1216"/>
        </w:tabs>
        <w:spacing w:before="49"/>
        <w:ind w:left="1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表</w:t>
      </w:r>
      <w:r>
        <w:rPr>
          <w:rFonts w:ascii="黑体" w:eastAsia="黑体"/>
          <w:spacing w:val="-64"/>
        </w:rPr>
        <w:t xml:space="preserve"> </w:t>
      </w:r>
      <w:r>
        <w:rPr>
          <w:rFonts w:ascii="Times New Roman" w:eastAsia="Times New Roman"/>
          <w:spacing w:val="-2"/>
        </w:rPr>
        <w:t>5.2-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预报成果分析</w:t>
      </w:r>
      <w:r>
        <w:rPr>
          <w:rFonts w:ascii="黑体" w:eastAsia="黑体"/>
          <w:spacing w:val="-10"/>
        </w:rPr>
        <w:t>表</w:t>
      </w:r>
    </w:p>
    <w:p w14:paraId="7FE37C1E">
      <w:pPr>
        <w:pStyle w:val="8"/>
        <w:spacing w:before="3"/>
        <w:rPr>
          <w:rFonts w:ascii="黑体"/>
          <w:sz w:val="10"/>
        </w:rPr>
      </w:pPr>
    </w:p>
    <w:tbl>
      <w:tblPr>
        <w:tblStyle w:val="9"/>
        <w:tblW w:w="0" w:type="auto"/>
        <w:tblInd w:w="2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3"/>
        <w:gridCol w:w="1329"/>
        <w:gridCol w:w="946"/>
        <w:gridCol w:w="3000"/>
        <w:gridCol w:w="3401"/>
        <w:gridCol w:w="691"/>
      </w:tblGrid>
      <w:tr w14:paraId="3399BA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413" w:type="dxa"/>
          </w:tcPr>
          <w:p w14:paraId="1B5BC74A">
            <w:pPr>
              <w:pStyle w:val="13"/>
              <w:spacing w:before="36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序</w:t>
            </w:r>
          </w:p>
          <w:p w14:paraId="5C3DACA1">
            <w:pPr>
              <w:pStyle w:val="13"/>
              <w:spacing w:before="79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号</w:t>
            </w:r>
          </w:p>
        </w:tc>
        <w:tc>
          <w:tcPr>
            <w:tcW w:w="1329" w:type="dxa"/>
          </w:tcPr>
          <w:p w14:paraId="77A67CB7">
            <w:pPr>
              <w:pStyle w:val="13"/>
              <w:spacing w:before="230"/>
              <w:ind w:left="424"/>
              <w:rPr>
                <w:sz w:val="24"/>
              </w:rPr>
            </w:pPr>
            <w:r>
              <w:rPr>
                <w:spacing w:val="-5"/>
                <w:sz w:val="24"/>
              </w:rPr>
              <w:t>桩号</w:t>
            </w:r>
          </w:p>
        </w:tc>
        <w:tc>
          <w:tcPr>
            <w:tcW w:w="946" w:type="dxa"/>
          </w:tcPr>
          <w:p w14:paraId="2A3A244C">
            <w:pPr>
              <w:pStyle w:val="13"/>
              <w:spacing w:before="36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长度</w:t>
            </w:r>
          </w:p>
          <w:p w14:paraId="38C18893">
            <w:pPr>
              <w:pStyle w:val="13"/>
              <w:spacing w:before="79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3000" w:type="dxa"/>
          </w:tcPr>
          <w:p w14:paraId="0EC73E9F">
            <w:pPr>
              <w:pStyle w:val="13"/>
              <w:spacing w:before="230"/>
              <w:ind w:left="6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成果分析</w:t>
            </w:r>
          </w:p>
        </w:tc>
        <w:tc>
          <w:tcPr>
            <w:tcW w:w="3401" w:type="dxa"/>
          </w:tcPr>
          <w:p w14:paraId="464C6016">
            <w:pPr>
              <w:pStyle w:val="13"/>
              <w:spacing w:before="230"/>
              <w:ind w:left="9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地质推断</w:t>
            </w:r>
          </w:p>
        </w:tc>
        <w:tc>
          <w:tcPr>
            <w:tcW w:w="691" w:type="dxa"/>
          </w:tcPr>
          <w:p w14:paraId="682D92E5">
            <w:pPr>
              <w:pStyle w:val="13"/>
              <w:spacing w:before="36"/>
              <w:ind w:left="224"/>
              <w:rPr>
                <w:sz w:val="24"/>
              </w:rPr>
            </w:pPr>
            <w:r>
              <w:rPr>
                <w:spacing w:val="-10"/>
                <w:sz w:val="24"/>
              </w:rPr>
              <w:t>备</w:t>
            </w:r>
          </w:p>
          <w:p w14:paraId="520C2379">
            <w:pPr>
              <w:pStyle w:val="13"/>
              <w:spacing w:before="79"/>
              <w:ind w:left="224"/>
              <w:rPr>
                <w:sz w:val="24"/>
              </w:rPr>
            </w:pPr>
            <w:r>
              <w:rPr>
                <w:spacing w:val="-10"/>
                <w:sz w:val="24"/>
              </w:rPr>
              <w:t>注</w:t>
            </w:r>
          </w:p>
        </w:tc>
      </w:tr>
      <w:tr w14:paraId="3A73E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0" w:hRule="atLeast"/>
        </w:trPr>
        <w:tc>
          <w:tcPr>
            <w:tcW w:w="413" w:type="dxa"/>
          </w:tcPr>
          <w:p w14:paraId="454869F4">
            <w:pPr>
              <w:pStyle w:val="13"/>
              <w:rPr>
                <w:rFonts w:ascii="黑体"/>
                <w:sz w:val="24"/>
              </w:rPr>
            </w:pPr>
          </w:p>
          <w:p w14:paraId="5789B6E8">
            <w:pPr>
              <w:pStyle w:val="13"/>
              <w:rPr>
                <w:rFonts w:ascii="黑体"/>
                <w:sz w:val="24"/>
              </w:rPr>
            </w:pPr>
          </w:p>
          <w:p w14:paraId="25A68850">
            <w:pPr>
              <w:pStyle w:val="13"/>
              <w:spacing w:before="97"/>
              <w:rPr>
                <w:rFonts w:ascii="黑体"/>
                <w:sz w:val="24"/>
              </w:rPr>
            </w:pPr>
          </w:p>
          <w:p w14:paraId="358173C1">
            <w:pPr>
              <w:pStyle w:val="13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329" w:type="dxa"/>
          </w:tcPr>
          <w:p w14:paraId="50B9390A">
            <w:pPr>
              <w:pStyle w:val="13"/>
              <w:rPr>
                <w:rFonts w:ascii="黑体"/>
                <w:sz w:val="24"/>
              </w:rPr>
            </w:pPr>
          </w:p>
          <w:p w14:paraId="6E1FE0F6">
            <w:pPr>
              <w:pStyle w:val="13"/>
              <w:spacing w:before="18"/>
              <w:rPr>
                <w:rFonts w:ascii="黑体"/>
                <w:sz w:val="24"/>
              </w:rPr>
            </w:pPr>
          </w:p>
          <w:p w14:paraId="4BDA00D8">
            <w:pPr>
              <w:pStyle w:val="13"/>
              <w:ind w:left="10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L0+998.7</w:t>
            </w:r>
          </w:p>
          <w:p w14:paraId="1947E845">
            <w:pPr>
              <w:pStyle w:val="13"/>
              <w:spacing w:before="95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～</w:t>
            </w:r>
          </w:p>
          <w:p w14:paraId="6572AC27">
            <w:pPr>
              <w:pStyle w:val="13"/>
              <w:spacing w:before="97"/>
              <w:ind w:left="10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L1+078.7</w:t>
            </w:r>
          </w:p>
        </w:tc>
        <w:tc>
          <w:tcPr>
            <w:tcW w:w="946" w:type="dxa"/>
          </w:tcPr>
          <w:p w14:paraId="7BF6592F">
            <w:pPr>
              <w:pStyle w:val="13"/>
              <w:rPr>
                <w:rFonts w:ascii="黑体"/>
                <w:sz w:val="24"/>
              </w:rPr>
            </w:pPr>
          </w:p>
          <w:p w14:paraId="6F64F24D">
            <w:pPr>
              <w:pStyle w:val="13"/>
              <w:rPr>
                <w:rFonts w:ascii="黑体"/>
                <w:sz w:val="24"/>
              </w:rPr>
            </w:pPr>
          </w:p>
          <w:p w14:paraId="34DC0E9E">
            <w:pPr>
              <w:pStyle w:val="13"/>
              <w:spacing w:before="97"/>
              <w:rPr>
                <w:rFonts w:ascii="黑体"/>
                <w:sz w:val="24"/>
              </w:rPr>
            </w:pPr>
          </w:p>
          <w:p w14:paraId="48F4022A">
            <w:pPr>
              <w:pStyle w:val="13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</w:t>
            </w:r>
          </w:p>
        </w:tc>
        <w:tc>
          <w:tcPr>
            <w:tcW w:w="3000" w:type="dxa"/>
          </w:tcPr>
          <w:p w14:paraId="3A56BB02">
            <w:pPr>
              <w:pStyle w:val="13"/>
              <w:spacing w:before="36" w:line="300" w:lineRule="auto"/>
              <w:ind w:left="108" w:right="94" w:firstLine="480"/>
              <w:jc w:val="both"/>
              <w:rPr>
                <w:sz w:val="24"/>
              </w:rPr>
            </w:pPr>
            <w:r>
              <w:rPr>
                <w:spacing w:val="45"/>
                <w:sz w:val="24"/>
              </w:rPr>
              <w:t>视电阻率值范围在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pacing w:val="-2"/>
                <w:sz w:val="24"/>
              </w:rPr>
              <w:t>300</w:t>
            </w:r>
            <w:r>
              <w:rPr>
                <w:spacing w:val="-2"/>
                <w:sz w:val="24"/>
              </w:rPr>
              <w:t>～</w:t>
            </w:r>
            <w:r>
              <w:rPr>
                <w:rFonts w:ascii="Times New Roman" w:hAnsi="Times New Roman" w:eastAsia="Times New Roman"/>
                <w:spacing w:val="-2"/>
                <w:sz w:val="24"/>
              </w:rPr>
              <w:t>1450Ω•m</w:t>
            </w:r>
            <w:r>
              <w:rPr>
                <w:spacing w:val="-2"/>
                <w:sz w:val="24"/>
              </w:rPr>
              <w:t>，总体呈相</w:t>
            </w:r>
            <w:r>
              <w:rPr>
                <w:spacing w:val="-10"/>
                <w:sz w:val="24"/>
              </w:rPr>
              <w:t xml:space="preserve">对中、低阻，洞身及洞周附近，存在多处低阻异常，以 </w:t>
            </w:r>
            <w:r>
              <w:rPr>
                <w:rFonts w:ascii="Times New Roman" w:hAnsi="Times New Roman" w:eastAsia="Times New Roman"/>
                <w:sz w:val="24"/>
              </w:rPr>
              <w:t>L1+030</w:t>
            </w:r>
            <w:r>
              <w:rPr>
                <w:sz w:val="24"/>
              </w:rPr>
              <w:t>～</w:t>
            </w:r>
            <w:r>
              <w:rPr>
                <w:rFonts w:ascii="Times New Roman" w:hAnsi="Times New Roman" w:eastAsia="Times New Roman"/>
                <w:sz w:val="24"/>
              </w:rPr>
              <w:t>L1+070</w:t>
            </w:r>
            <w:r>
              <w:rPr>
                <w:rFonts w:ascii="Times New Roman" w:hAnsi="Times New Roman" w:eastAsia="Times New Roman"/>
                <w:spacing w:val="-5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处低阻异</w:t>
            </w:r>
          </w:p>
          <w:p w14:paraId="4DFFBD5A">
            <w:pPr>
              <w:pStyle w:val="13"/>
              <w:spacing w:before="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常更为明显。</w:t>
            </w:r>
          </w:p>
        </w:tc>
        <w:tc>
          <w:tcPr>
            <w:tcW w:w="3401" w:type="dxa"/>
          </w:tcPr>
          <w:p w14:paraId="160DC8A7">
            <w:pPr>
              <w:pStyle w:val="13"/>
              <w:spacing w:before="233" w:line="300" w:lineRule="auto"/>
              <w:ind w:left="106" w:right="95" w:firstLine="48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推断该段围岩地下水弱发育～较发育，地下水状态以潮</w:t>
            </w:r>
            <w:r>
              <w:rPr>
                <w:spacing w:val="44"/>
                <w:sz w:val="24"/>
              </w:rPr>
              <w:t>湿</w:t>
            </w:r>
            <w:r>
              <w:rPr>
                <w:sz w:val="24"/>
              </w:rPr>
              <w:t>～</w:t>
            </w:r>
            <w:r>
              <w:rPr>
                <w:spacing w:val="20"/>
                <w:sz w:val="24"/>
              </w:rPr>
              <w:t xml:space="preserve"> 渗滴水为主； 在桩号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>L1+030</w:t>
            </w:r>
            <w:r>
              <w:rPr>
                <w:sz w:val="24"/>
              </w:rPr>
              <w:t>～</w:t>
            </w:r>
            <w:r>
              <w:rPr>
                <w:rFonts w:ascii="Times New Roman" w:eastAsia="Times New Roman"/>
                <w:sz w:val="24"/>
              </w:rPr>
              <w:t xml:space="preserve">L1+070 </w:t>
            </w:r>
            <w:r>
              <w:rPr>
                <w:spacing w:val="11"/>
                <w:sz w:val="24"/>
              </w:rPr>
              <w:t>附近可能出</w:t>
            </w:r>
            <w:r>
              <w:rPr>
                <w:spacing w:val="-2"/>
                <w:sz w:val="24"/>
              </w:rPr>
              <w:t>现线状流水现象。</w:t>
            </w:r>
          </w:p>
        </w:tc>
        <w:tc>
          <w:tcPr>
            <w:tcW w:w="691" w:type="dxa"/>
          </w:tcPr>
          <w:p w14:paraId="173C89B7">
            <w:pPr>
              <w:pStyle w:val="13"/>
              <w:rPr>
                <w:rFonts w:ascii="Times New Roman"/>
                <w:sz w:val="24"/>
              </w:rPr>
            </w:pPr>
          </w:p>
        </w:tc>
      </w:tr>
    </w:tbl>
    <w:p w14:paraId="423064F5">
      <w:pPr>
        <w:pStyle w:val="6"/>
        <w:numPr>
          <w:ilvl w:val="1"/>
          <w:numId w:val="1"/>
        </w:numPr>
        <w:tabs>
          <w:tab w:val="left" w:pos="791"/>
        </w:tabs>
        <w:spacing w:before="101" w:after="0" w:line="240" w:lineRule="auto"/>
        <w:ind w:left="791" w:right="0" w:hanging="561"/>
        <w:jc w:val="left"/>
      </w:pPr>
      <w:r>
        <w:rPr>
          <w:spacing w:val="-4"/>
        </w:rPr>
        <w:t>地质雷达法</w:t>
      </w:r>
    </w:p>
    <w:p w14:paraId="12CC4365">
      <w:pPr>
        <w:pStyle w:val="8"/>
        <w:spacing w:before="235" w:line="410" w:lineRule="auto"/>
        <w:ind w:left="230" w:right="226" w:firstLine="559"/>
        <w:jc w:val="both"/>
      </w:pPr>
      <w:r>
        <w:rPr>
          <w:spacing w:val="-2"/>
        </w:rPr>
        <w:t>通过分析掌子面前方围岩反射回来电磁波的振幅、频率、相位等信息，本次</w:t>
      </w:r>
      <w:r>
        <w:rPr>
          <w:spacing w:val="-10"/>
        </w:rPr>
        <w:t xml:space="preserve">地质雷达成果见附图 </w:t>
      </w:r>
      <w:r>
        <w:rPr>
          <w:rFonts w:ascii="Times New Roman" w:eastAsia="Times New Roman"/>
          <w:spacing w:val="-8"/>
        </w:rPr>
        <w:t>2</w:t>
      </w:r>
      <w:r>
        <w:rPr>
          <w:spacing w:val="-13"/>
        </w:rPr>
        <w:t xml:space="preserve">，附图 </w:t>
      </w:r>
      <w:r>
        <w:rPr>
          <w:rFonts w:ascii="Times New Roman" w:eastAsia="Times New Roman"/>
          <w:spacing w:val="29"/>
        </w:rPr>
        <w:t>2</w:t>
      </w:r>
      <w:r>
        <w:rPr>
          <w:spacing w:val="25"/>
        </w:rPr>
        <w:t>（</w:t>
      </w:r>
      <w:r>
        <w:rPr>
          <w:rFonts w:ascii="Times New Roman" w:eastAsia="Times New Roman"/>
          <w:spacing w:val="28"/>
        </w:rPr>
        <w:t>a</w:t>
      </w:r>
      <w:r>
        <w:rPr>
          <w:spacing w:val="-114"/>
        </w:rPr>
        <w:t>）</w:t>
      </w:r>
      <w:r>
        <w:rPr>
          <w:spacing w:val="-142"/>
        </w:rPr>
        <w:t>、</w:t>
      </w:r>
      <w:r>
        <w:rPr>
          <w:spacing w:val="39"/>
        </w:rPr>
        <w:t>（</w:t>
      </w:r>
      <w:r>
        <w:rPr>
          <w:rFonts w:ascii="Times New Roman" w:eastAsia="Times New Roman"/>
          <w:spacing w:val="38"/>
        </w:rPr>
        <w:t>b</w:t>
      </w:r>
      <w:r>
        <w:rPr>
          <w:spacing w:val="-101"/>
        </w:rPr>
        <w:t>）</w:t>
      </w:r>
      <w:r>
        <w:rPr>
          <w:spacing w:val="-142"/>
        </w:rPr>
        <w:t>、</w:t>
      </w:r>
      <w:r>
        <w:rPr>
          <w:spacing w:val="-8"/>
        </w:rPr>
        <w:t>（</w:t>
      </w:r>
      <w:r>
        <w:rPr>
          <w:rFonts w:ascii="Times New Roman" w:eastAsia="Times New Roman"/>
          <w:spacing w:val="-8"/>
        </w:rPr>
        <w:t>c</w:t>
      </w:r>
      <w:r>
        <w:rPr>
          <w:spacing w:val="-8"/>
        </w:rPr>
        <w:t>）</w:t>
      </w:r>
      <w:r>
        <w:rPr>
          <w:spacing w:val="-13"/>
        </w:rPr>
        <w:t xml:space="preserve">分别为 </w:t>
      </w:r>
      <w:r>
        <w:rPr>
          <w:rFonts w:ascii="Times New Roman" w:eastAsia="Times New Roman"/>
          <w:spacing w:val="-8"/>
        </w:rPr>
        <w:t>1</w:t>
      </w:r>
      <w:r>
        <w:rPr>
          <w:rFonts w:ascii="Times New Roman" w:eastAsia="Times New Roman"/>
          <w:spacing w:val="-10"/>
        </w:rPr>
        <w:t xml:space="preserve"> </w:t>
      </w:r>
      <w:r>
        <w:rPr>
          <w:spacing w:val="-8"/>
        </w:rPr>
        <w:t>测线、</w:t>
      </w:r>
      <w:r>
        <w:rPr>
          <w:rFonts w:ascii="Times New Roman" w:eastAsia="Times New Roman"/>
          <w:spacing w:val="-8"/>
        </w:rPr>
        <w:t>2</w:t>
      </w:r>
      <w:r>
        <w:rPr>
          <w:rFonts w:ascii="Times New Roman" w:eastAsia="Times New Roman"/>
          <w:spacing w:val="-9"/>
        </w:rPr>
        <w:t xml:space="preserve"> </w:t>
      </w:r>
      <w:r>
        <w:rPr>
          <w:spacing w:val="-8"/>
        </w:rPr>
        <w:t>测线、</w:t>
      </w:r>
      <w:r>
        <w:rPr>
          <w:rFonts w:ascii="Times New Roman" w:eastAsia="Times New Roman"/>
          <w:spacing w:val="-8"/>
        </w:rPr>
        <w:t>3</w:t>
      </w:r>
      <w:r>
        <w:rPr>
          <w:rFonts w:ascii="Times New Roman" w:eastAsia="Times New Roman"/>
          <w:spacing w:val="-5"/>
        </w:rPr>
        <w:t xml:space="preserve"> </w:t>
      </w:r>
      <w:r>
        <w:rPr>
          <w:spacing w:val="-8"/>
        </w:rPr>
        <w:t>测线</w:t>
      </w:r>
      <w:r>
        <w:rPr>
          <w:spacing w:val="-4"/>
        </w:rPr>
        <w:t xml:space="preserve">成果图，成果分析见表 </w:t>
      </w:r>
      <w:r>
        <w:rPr>
          <w:rFonts w:ascii="Times New Roman" w:eastAsia="Times New Roman"/>
        </w:rPr>
        <w:t>5.3-1</w:t>
      </w:r>
      <w:r>
        <w:t>。</w:t>
      </w:r>
    </w:p>
    <w:p w14:paraId="08D07FFA">
      <w:pPr>
        <w:pStyle w:val="8"/>
        <w:tabs>
          <w:tab w:val="left" w:pos="1216"/>
        </w:tabs>
        <w:spacing w:before="4"/>
        <w:ind w:left="1"/>
        <w:jc w:val="center"/>
        <w:rPr>
          <w:rFonts w:ascii="黑体" w:eastAsia="黑体"/>
        </w:rPr>
      </w:pPr>
      <w:r>
        <w:rPr>
          <w:rFonts w:ascii="黑体" w:eastAsia="黑体"/>
          <w:spacing w:val="-2"/>
        </w:rPr>
        <w:t>表</w:t>
      </w:r>
      <w:r>
        <w:rPr>
          <w:rFonts w:ascii="黑体" w:eastAsia="黑体"/>
          <w:spacing w:val="-64"/>
        </w:rPr>
        <w:t xml:space="preserve"> </w:t>
      </w:r>
      <w:r>
        <w:rPr>
          <w:rFonts w:ascii="Times New Roman" w:eastAsia="Times New Roman"/>
          <w:spacing w:val="-2"/>
        </w:rPr>
        <w:t>5.3-</w:t>
      </w:r>
      <w:r>
        <w:rPr>
          <w:rFonts w:ascii="Times New Roman" w:eastAsia="Times New Roman"/>
          <w:spacing w:val="-10"/>
        </w:rPr>
        <w:t>1</w:t>
      </w:r>
      <w:r>
        <w:rPr>
          <w:rFonts w:ascii="Times New Roman" w:eastAsia="Times New Roman"/>
        </w:rPr>
        <w:tab/>
      </w:r>
      <w:r>
        <w:rPr>
          <w:rFonts w:ascii="黑体" w:eastAsia="黑体"/>
          <w:spacing w:val="-2"/>
        </w:rPr>
        <w:t>预报成果分析</w:t>
      </w:r>
      <w:r>
        <w:rPr>
          <w:rFonts w:ascii="黑体" w:eastAsia="黑体"/>
          <w:spacing w:val="-10"/>
        </w:rPr>
        <w:t>表</w:t>
      </w:r>
    </w:p>
    <w:p w14:paraId="0676E07A">
      <w:pPr>
        <w:pStyle w:val="8"/>
        <w:spacing w:before="3"/>
        <w:rPr>
          <w:rFonts w:ascii="黑体"/>
          <w:sz w:val="10"/>
        </w:rPr>
      </w:pPr>
    </w:p>
    <w:tbl>
      <w:tblPr>
        <w:tblStyle w:val="9"/>
        <w:tblW w:w="0" w:type="auto"/>
        <w:tblInd w:w="2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3"/>
        <w:gridCol w:w="1447"/>
        <w:gridCol w:w="992"/>
        <w:gridCol w:w="2837"/>
        <w:gridCol w:w="3401"/>
        <w:gridCol w:w="691"/>
      </w:tblGrid>
      <w:tr w14:paraId="4A67D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413" w:type="dxa"/>
          </w:tcPr>
          <w:p w14:paraId="1C44D353">
            <w:pPr>
              <w:pStyle w:val="13"/>
              <w:spacing w:before="38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序</w:t>
            </w:r>
          </w:p>
          <w:p w14:paraId="3EBDF58B">
            <w:pPr>
              <w:pStyle w:val="13"/>
              <w:spacing w:before="77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号</w:t>
            </w:r>
          </w:p>
        </w:tc>
        <w:tc>
          <w:tcPr>
            <w:tcW w:w="1447" w:type="dxa"/>
          </w:tcPr>
          <w:p w14:paraId="7ADF3444">
            <w:pPr>
              <w:pStyle w:val="13"/>
              <w:spacing w:before="233"/>
              <w:ind w:left="482"/>
              <w:rPr>
                <w:sz w:val="24"/>
              </w:rPr>
            </w:pPr>
            <w:r>
              <w:rPr>
                <w:spacing w:val="-5"/>
                <w:sz w:val="24"/>
              </w:rPr>
              <w:t>桩号</w:t>
            </w:r>
          </w:p>
        </w:tc>
        <w:tc>
          <w:tcPr>
            <w:tcW w:w="992" w:type="dxa"/>
          </w:tcPr>
          <w:p w14:paraId="5318D07D">
            <w:pPr>
              <w:pStyle w:val="13"/>
              <w:spacing w:before="38"/>
              <w:ind w:left="254"/>
              <w:rPr>
                <w:sz w:val="24"/>
              </w:rPr>
            </w:pPr>
            <w:r>
              <w:rPr>
                <w:spacing w:val="-5"/>
                <w:sz w:val="24"/>
              </w:rPr>
              <w:t>长度</w:t>
            </w:r>
          </w:p>
          <w:p w14:paraId="6981AE45">
            <w:pPr>
              <w:pStyle w:val="13"/>
              <w:spacing w:before="77"/>
              <w:ind w:left="161"/>
              <w:rPr>
                <w:sz w:val="24"/>
              </w:rPr>
            </w:pP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2837" w:type="dxa"/>
          </w:tcPr>
          <w:p w14:paraId="4883FDA8">
            <w:pPr>
              <w:pStyle w:val="13"/>
              <w:spacing w:before="233"/>
              <w:ind w:left="936"/>
              <w:rPr>
                <w:sz w:val="24"/>
              </w:rPr>
            </w:pPr>
            <w:r>
              <w:rPr>
                <w:spacing w:val="-3"/>
                <w:sz w:val="24"/>
              </w:rPr>
              <w:t>成果分析</w:t>
            </w:r>
          </w:p>
        </w:tc>
        <w:tc>
          <w:tcPr>
            <w:tcW w:w="3401" w:type="dxa"/>
          </w:tcPr>
          <w:p w14:paraId="0D9CB4AA">
            <w:pPr>
              <w:pStyle w:val="13"/>
              <w:spacing w:before="233"/>
              <w:ind w:left="9" w:right="2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地质推断</w:t>
            </w:r>
          </w:p>
        </w:tc>
        <w:tc>
          <w:tcPr>
            <w:tcW w:w="691" w:type="dxa"/>
          </w:tcPr>
          <w:p w14:paraId="3C547D82">
            <w:pPr>
              <w:pStyle w:val="13"/>
              <w:spacing w:before="38"/>
              <w:ind w:left="223"/>
              <w:rPr>
                <w:sz w:val="24"/>
              </w:rPr>
            </w:pPr>
            <w:r>
              <w:rPr>
                <w:spacing w:val="-10"/>
                <w:sz w:val="24"/>
              </w:rPr>
              <w:t>备</w:t>
            </w:r>
          </w:p>
          <w:p w14:paraId="5EE9B38A">
            <w:pPr>
              <w:pStyle w:val="13"/>
              <w:spacing w:before="77"/>
              <w:ind w:left="223"/>
              <w:rPr>
                <w:sz w:val="24"/>
              </w:rPr>
            </w:pPr>
            <w:r>
              <w:rPr>
                <w:spacing w:val="-10"/>
                <w:sz w:val="24"/>
              </w:rPr>
              <w:t>注</w:t>
            </w:r>
          </w:p>
        </w:tc>
      </w:tr>
      <w:tr w14:paraId="21490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8" w:hRule="atLeast"/>
        </w:trPr>
        <w:tc>
          <w:tcPr>
            <w:tcW w:w="413" w:type="dxa"/>
          </w:tcPr>
          <w:p w14:paraId="7045BA71">
            <w:pPr>
              <w:pStyle w:val="13"/>
              <w:rPr>
                <w:rFonts w:ascii="黑体"/>
                <w:sz w:val="24"/>
              </w:rPr>
            </w:pPr>
          </w:p>
          <w:p w14:paraId="0196D0ED">
            <w:pPr>
              <w:pStyle w:val="13"/>
              <w:rPr>
                <w:rFonts w:ascii="黑体"/>
                <w:sz w:val="24"/>
              </w:rPr>
            </w:pPr>
          </w:p>
          <w:p w14:paraId="0561FA36">
            <w:pPr>
              <w:pStyle w:val="13"/>
              <w:rPr>
                <w:rFonts w:ascii="黑体"/>
                <w:sz w:val="24"/>
              </w:rPr>
            </w:pPr>
          </w:p>
          <w:p w14:paraId="5AD0CE7F">
            <w:pPr>
              <w:pStyle w:val="13"/>
              <w:rPr>
                <w:rFonts w:ascii="黑体"/>
                <w:sz w:val="24"/>
              </w:rPr>
            </w:pPr>
          </w:p>
          <w:p w14:paraId="5322DBA0">
            <w:pPr>
              <w:pStyle w:val="13"/>
              <w:spacing w:before="56"/>
              <w:rPr>
                <w:rFonts w:ascii="黑体"/>
                <w:sz w:val="24"/>
              </w:rPr>
            </w:pPr>
          </w:p>
          <w:p w14:paraId="795E3B81">
            <w:pPr>
              <w:pStyle w:val="13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447" w:type="dxa"/>
          </w:tcPr>
          <w:p w14:paraId="7C61A2D7">
            <w:pPr>
              <w:pStyle w:val="13"/>
              <w:rPr>
                <w:rFonts w:ascii="黑体"/>
                <w:sz w:val="24"/>
              </w:rPr>
            </w:pPr>
          </w:p>
          <w:p w14:paraId="61EAC10F">
            <w:pPr>
              <w:pStyle w:val="13"/>
              <w:rPr>
                <w:rFonts w:ascii="黑体"/>
                <w:sz w:val="24"/>
              </w:rPr>
            </w:pPr>
          </w:p>
          <w:p w14:paraId="3FF74E50">
            <w:pPr>
              <w:pStyle w:val="13"/>
              <w:spacing w:before="289"/>
              <w:rPr>
                <w:rFonts w:ascii="黑体"/>
                <w:sz w:val="24"/>
              </w:rPr>
            </w:pPr>
          </w:p>
          <w:p w14:paraId="304C0FFA">
            <w:pPr>
              <w:pStyle w:val="13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L1+025.7</w:t>
            </w:r>
          </w:p>
          <w:p w14:paraId="0AFEEE0E">
            <w:pPr>
              <w:pStyle w:val="13"/>
              <w:spacing w:before="95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～</w:t>
            </w:r>
          </w:p>
          <w:p w14:paraId="47C66568">
            <w:pPr>
              <w:pStyle w:val="13"/>
              <w:spacing w:before="97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L1+055.7</w:t>
            </w:r>
          </w:p>
        </w:tc>
        <w:tc>
          <w:tcPr>
            <w:tcW w:w="992" w:type="dxa"/>
          </w:tcPr>
          <w:p w14:paraId="3990D46A">
            <w:pPr>
              <w:pStyle w:val="13"/>
              <w:rPr>
                <w:rFonts w:ascii="黑体"/>
                <w:sz w:val="24"/>
              </w:rPr>
            </w:pPr>
          </w:p>
          <w:p w14:paraId="21B155F7">
            <w:pPr>
              <w:pStyle w:val="13"/>
              <w:rPr>
                <w:rFonts w:ascii="黑体"/>
                <w:sz w:val="24"/>
              </w:rPr>
            </w:pPr>
          </w:p>
          <w:p w14:paraId="36C926ED">
            <w:pPr>
              <w:pStyle w:val="13"/>
              <w:rPr>
                <w:rFonts w:ascii="黑体"/>
                <w:sz w:val="24"/>
              </w:rPr>
            </w:pPr>
          </w:p>
          <w:p w14:paraId="5D7351A0">
            <w:pPr>
              <w:pStyle w:val="13"/>
              <w:rPr>
                <w:rFonts w:ascii="黑体"/>
                <w:sz w:val="24"/>
              </w:rPr>
            </w:pPr>
          </w:p>
          <w:p w14:paraId="644AEA71">
            <w:pPr>
              <w:pStyle w:val="13"/>
              <w:spacing w:before="56"/>
              <w:rPr>
                <w:rFonts w:ascii="黑体"/>
                <w:sz w:val="24"/>
              </w:rPr>
            </w:pPr>
          </w:p>
          <w:p w14:paraId="2EA84E10">
            <w:pPr>
              <w:pStyle w:val="13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2837" w:type="dxa"/>
          </w:tcPr>
          <w:p w14:paraId="0E9F5A4D">
            <w:pPr>
              <w:pStyle w:val="13"/>
              <w:spacing w:before="36" w:line="300" w:lineRule="auto"/>
              <w:ind w:left="108" w:right="67" w:firstLine="480"/>
              <w:jc w:val="both"/>
              <w:rPr>
                <w:sz w:val="24"/>
              </w:rPr>
            </w:pPr>
            <w:r>
              <w:rPr>
                <w:spacing w:val="27"/>
                <w:sz w:val="24"/>
              </w:rPr>
              <w:t>电磁波振幅总体不</w:t>
            </w:r>
            <w:r>
              <w:rPr>
                <w:spacing w:val="19"/>
                <w:sz w:val="24"/>
              </w:rPr>
              <w:t>均匀，同相轴连续性较</w:t>
            </w:r>
            <w:r>
              <w:rPr>
                <w:spacing w:val="-2"/>
                <w:sz w:val="24"/>
              </w:rPr>
              <w:t>差，频率分布不均匀；上</w:t>
            </w:r>
            <w:r>
              <w:rPr>
                <w:spacing w:val="10"/>
                <w:sz w:val="24"/>
              </w:rPr>
              <w:t xml:space="preserve">测线在桩号 </w:t>
            </w:r>
            <w:r>
              <w:rPr>
                <w:rFonts w:ascii="Times New Roman" w:eastAsia="Times New Roman"/>
                <w:sz w:val="24"/>
              </w:rPr>
              <w:t>L1+036.7</w:t>
            </w:r>
            <w:r>
              <w:rPr>
                <w:rFonts w:ascii="Times New Roman" w:eastAsia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～ </w:t>
            </w:r>
            <w:r>
              <w:rPr>
                <w:rFonts w:ascii="Times New Roman" w:eastAsia="Times New Roman"/>
                <w:spacing w:val="-2"/>
                <w:sz w:val="24"/>
              </w:rPr>
              <w:t>L1+047.7</w:t>
            </w:r>
            <w:r>
              <w:rPr>
                <w:spacing w:val="-2"/>
                <w:sz w:val="24"/>
              </w:rPr>
              <w:t xml:space="preserve">、中测线在桩号 </w:t>
            </w:r>
            <w:r>
              <w:rPr>
                <w:rFonts w:ascii="Times New Roman" w:eastAsia="Times New Roman"/>
                <w:sz w:val="24"/>
              </w:rPr>
              <w:t>L1+039.7</w:t>
            </w:r>
            <w:r>
              <w:rPr>
                <w:sz w:val="24"/>
              </w:rPr>
              <w:t>～</w:t>
            </w:r>
            <w:r>
              <w:rPr>
                <w:rFonts w:ascii="Times New Roman" w:eastAsia="Times New Roman"/>
                <w:sz w:val="24"/>
              </w:rPr>
              <w:t>L1+047.7</w:t>
            </w:r>
            <w:r>
              <w:rPr>
                <w:spacing w:val="-5"/>
                <w:sz w:val="24"/>
              </w:rPr>
              <w:t>、下</w:t>
            </w:r>
          </w:p>
          <w:p w14:paraId="06F140D3">
            <w:pPr>
              <w:pStyle w:val="13"/>
              <w:spacing w:line="300" w:lineRule="auto"/>
              <w:ind w:left="108" w:right="98"/>
              <w:rPr>
                <w:sz w:val="24"/>
              </w:rPr>
            </w:pPr>
            <w:r>
              <w:rPr>
                <w:spacing w:val="9"/>
                <w:sz w:val="24"/>
              </w:rPr>
              <w:t xml:space="preserve">测线在桩号 </w:t>
            </w:r>
            <w:r>
              <w:rPr>
                <w:rFonts w:ascii="Times New Roman" w:eastAsia="Times New Roman"/>
                <w:sz w:val="24"/>
              </w:rPr>
              <w:t>L1+037.7</w:t>
            </w:r>
            <w:r>
              <w:rPr>
                <w:rFonts w:ascii="Times New Roman" w:eastAsia="Times New Roman"/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 xml:space="preserve">～ </w:t>
            </w:r>
            <w:r>
              <w:rPr>
                <w:rFonts w:ascii="Times New Roman" w:eastAsia="Times New Roman"/>
                <w:sz w:val="24"/>
              </w:rPr>
              <w:t>L1+047.7</w:t>
            </w:r>
            <w:r>
              <w:rPr>
                <w:rFonts w:ascii="Times New Roman" w:eastAsia="Times New Roman"/>
                <w:spacing w:val="-2"/>
                <w:sz w:val="24"/>
              </w:rPr>
              <w:t xml:space="preserve"> </w:t>
            </w:r>
            <w:r>
              <w:rPr>
                <w:spacing w:val="-11"/>
                <w:sz w:val="24"/>
              </w:rPr>
              <w:t>附近，电磁波振</w:t>
            </w:r>
          </w:p>
          <w:p w14:paraId="287BC31B">
            <w:pPr>
              <w:pStyle w:val="13"/>
              <w:ind w:left="108"/>
              <w:rPr>
                <w:sz w:val="24"/>
              </w:rPr>
            </w:pPr>
            <w:r>
              <w:rPr>
                <w:spacing w:val="-3"/>
                <w:sz w:val="24"/>
              </w:rPr>
              <w:t>幅增强。</w:t>
            </w:r>
          </w:p>
        </w:tc>
        <w:tc>
          <w:tcPr>
            <w:tcW w:w="3401" w:type="dxa"/>
          </w:tcPr>
          <w:p w14:paraId="0881F02C">
            <w:pPr>
              <w:pStyle w:val="13"/>
              <w:spacing w:before="309"/>
              <w:rPr>
                <w:rFonts w:ascii="黑体"/>
                <w:sz w:val="24"/>
              </w:rPr>
            </w:pPr>
          </w:p>
          <w:p w14:paraId="379FB0D0">
            <w:pPr>
              <w:pStyle w:val="13"/>
              <w:spacing w:line="300" w:lineRule="auto"/>
              <w:ind w:left="105" w:right="40" w:firstLine="48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推断该段围岩总体为硬质岩，岩体完整性差、局部较破</w:t>
            </w:r>
            <w:r>
              <w:rPr>
                <w:spacing w:val="24"/>
                <w:sz w:val="24"/>
              </w:rPr>
              <w:t>碎， 裂隙较发育； 在桩号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>L1+036.7</w:t>
            </w:r>
            <w:r>
              <w:rPr>
                <w:sz w:val="24"/>
              </w:rPr>
              <w:t>～</w:t>
            </w:r>
            <w:r>
              <w:rPr>
                <w:rFonts w:ascii="Times New Roman" w:eastAsia="Times New Roman"/>
                <w:sz w:val="24"/>
              </w:rPr>
              <w:t>L1+047.7</w:t>
            </w:r>
            <w:r>
              <w:rPr>
                <w:rFonts w:ascii="Times New Roman" w:eastAsia="Times New Roman"/>
                <w:spacing w:val="42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附近，结</w:t>
            </w:r>
          </w:p>
          <w:p w14:paraId="03490C25">
            <w:pPr>
              <w:pStyle w:val="13"/>
              <w:spacing w:before="1" w:line="300" w:lineRule="auto"/>
              <w:ind w:left="105" w:right="100"/>
              <w:rPr>
                <w:sz w:val="24"/>
              </w:rPr>
            </w:pPr>
            <w:r>
              <w:rPr>
                <w:spacing w:val="-2"/>
                <w:sz w:val="24"/>
              </w:rPr>
              <w:t>构面发育程度加剧，岩体稳定性差，易掉块。</w:t>
            </w:r>
          </w:p>
        </w:tc>
        <w:tc>
          <w:tcPr>
            <w:tcW w:w="691" w:type="dxa"/>
          </w:tcPr>
          <w:p w14:paraId="5D72D833">
            <w:pPr>
              <w:pStyle w:val="13"/>
              <w:rPr>
                <w:rFonts w:ascii="Times New Roman"/>
                <w:sz w:val="24"/>
              </w:rPr>
            </w:pPr>
          </w:p>
        </w:tc>
      </w:tr>
    </w:tbl>
    <w:p w14:paraId="469334F9">
      <w:pPr>
        <w:pStyle w:val="4"/>
        <w:numPr>
          <w:ilvl w:val="0"/>
          <w:numId w:val="1"/>
        </w:numPr>
        <w:tabs>
          <w:tab w:val="left" w:pos="592"/>
        </w:tabs>
        <w:spacing w:before="277" w:after="0" w:line="240" w:lineRule="auto"/>
        <w:ind w:left="592" w:right="0" w:hanging="362"/>
        <w:jc w:val="left"/>
      </w:pPr>
      <w:r>
        <w:rPr>
          <w:spacing w:val="-5"/>
        </w:rPr>
        <w:t>结论、建议与下一步计划</w:t>
      </w:r>
    </w:p>
    <w:p w14:paraId="7FF59021">
      <w:pPr>
        <w:pStyle w:val="6"/>
        <w:numPr>
          <w:ilvl w:val="1"/>
          <w:numId w:val="1"/>
        </w:numPr>
        <w:tabs>
          <w:tab w:val="left" w:pos="791"/>
        </w:tabs>
        <w:spacing w:before="381" w:after="0" w:line="240" w:lineRule="auto"/>
        <w:ind w:left="791" w:right="0" w:hanging="561"/>
        <w:jc w:val="left"/>
      </w:pPr>
      <w:r>
        <w:rPr>
          <w:spacing w:val="-6"/>
        </w:rPr>
        <w:t>结论</w:t>
      </w:r>
    </w:p>
    <w:p w14:paraId="2599D756">
      <w:pPr>
        <w:pStyle w:val="8"/>
        <w:spacing w:before="235"/>
        <w:ind w:left="789"/>
      </w:pPr>
      <w:r>
        <w:rPr>
          <w:rFonts w:ascii="Times New Roman" w:eastAsia="Times New Roman"/>
        </w:rPr>
        <w:t>1</w:t>
      </w:r>
      <w:r>
        <w:rPr>
          <w:spacing w:val="19"/>
        </w:rPr>
        <w:t>、桩号</w:t>
      </w:r>
      <w:r>
        <w:rPr>
          <w:rFonts w:ascii="Times New Roman" w:eastAsia="Times New Roman"/>
        </w:rPr>
        <w:t>L1+025.7</w:t>
      </w:r>
      <w:r>
        <w:t>～</w:t>
      </w:r>
      <w:r>
        <w:rPr>
          <w:rFonts w:ascii="Times New Roman" w:eastAsia="Times New Roman"/>
        </w:rPr>
        <w:t>L1+145.7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-2"/>
        </w:rPr>
        <w:t>围岩性状及异常段：</w:t>
      </w:r>
    </w:p>
    <w:p w14:paraId="2C57B6ED">
      <w:pPr>
        <w:pStyle w:val="8"/>
        <w:spacing w:after="0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 w14:paraId="14C33C21">
      <w:pPr>
        <w:pStyle w:val="8"/>
        <w:spacing w:before="29"/>
        <w:ind w:left="789"/>
      </w:pPr>
      <w:r>
        <w:rPr>
          <w:spacing w:val="13"/>
        </w:rPr>
        <w:t>围岩总体为硬质岩，岩体完整性差，局部较破碎，裂隙较发育；在桩号</w:t>
      </w:r>
    </w:p>
    <w:p w14:paraId="0B667DCB">
      <w:pPr>
        <w:pStyle w:val="8"/>
        <w:spacing w:before="260"/>
        <w:ind w:left="230"/>
      </w:pPr>
      <w:r>
        <w:rPr>
          <w:rFonts w:ascii="Times New Roman" w:eastAsia="Times New Roman"/>
          <w:spacing w:val="-4"/>
        </w:rPr>
        <w:t>L1+036.7</w:t>
      </w:r>
      <w:r>
        <w:rPr>
          <w:spacing w:val="-4"/>
        </w:rPr>
        <w:t>～</w:t>
      </w:r>
      <w:r>
        <w:rPr>
          <w:rFonts w:ascii="Times New Roman" w:eastAsia="Times New Roman"/>
          <w:spacing w:val="-4"/>
        </w:rPr>
        <w:t>L1+052</w:t>
      </w:r>
      <w:r>
        <w:rPr>
          <w:spacing w:val="-4"/>
        </w:rPr>
        <w:t>、</w:t>
      </w:r>
      <w:r>
        <w:rPr>
          <w:rFonts w:ascii="Times New Roman" w:eastAsia="Times New Roman"/>
          <w:spacing w:val="-4"/>
        </w:rPr>
        <w:t>L1+062</w:t>
      </w:r>
      <w:r>
        <w:rPr>
          <w:spacing w:val="-4"/>
        </w:rPr>
        <w:t>～</w:t>
      </w:r>
      <w:r>
        <w:rPr>
          <w:rFonts w:ascii="Times New Roman" w:eastAsia="Times New Roman"/>
          <w:spacing w:val="-4"/>
        </w:rPr>
        <w:t>L1+072</w:t>
      </w:r>
      <w:r>
        <w:rPr>
          <w:spacing w:val="-4"/>
        </w:rPr>
        <w:t>、</w:t>
      </w:r>
      <w:r>
        <w:rPr>
          <w:rFonts w:ascii="Times New Roman" w:eastAsia="Times New Roman"/>
          <w:spacing w:val="-4"/>
        </w:rPr>
        <w:t>L1+098</w:t>
      </w:r>
      <w:r>
        <w:rPr>
          <w:spacing w:val="-4"/>
        </w:rPr>
        <w:t>～</w:t>
      </w:r>
      <w:r>
        <w:rPr>
          <w:rFonts w:ascii="Times New Roman" w:eastAsia="Times New Roman"/>
          <w:spacing w:val="-4"/>
        </w:rPr>
        <w:t>L1+125</w:t>
      </w:r>
      <w:r>
        <w:rPr>
          <w:rFonts w:ascii="Times New Roman" w:eastAsia="Times New Roman"/>
          <w:spacing w:val="49"/>
          <w:w w:val="150"/>
        </w:rPr>
        <w:t xml:space="preserve"> </w:t>
      </w:r>
      <w:r>
        <w:rPr>
          <w:spacing w:val="-5"/>
        </w:rPr>
        <w:t>附近，结构面发育程度</w:t>
      </w:r>
    </w:p>
    <w:p w14:paraId="1FF90C85">
      <w:pPr>
        <w:pStyle w:val="8"/>
        <w:spacing w:before="260"/>
        <w:ind w:left="230"/>
      </w:pPr>
      <w:r>
        <w:rPr>
          <w:spacing w:val="-3"/>
        </w:rPr>
        <w:t>加剧，岩体稳定性差，易掉块。</w:t>
      </w:r>
    </w:p>
    <w:p w14:paraId="587099EC">
      <w:pPr>
        <w:pStyle w:val="8"/>
        <w:spacing w:before="260"/>
        <w:ind w:left="789"/>
      </w:pPr>
      <w:r>
        <w:rPr>
          <w:rFonts w:ascii="Times New Roman" w:eastAsia="Times New Roman"/>
        </w:rPr>
        <w:t>2</w:t>
      </w:r>
      <w:r>
        <w:rPr>
          <w:spacing w:val="19"/>
        </w:rPr>
        <w:t>、桩号</w:t>
      </w:r>
      <w:r>
        <w:rPr>
          <w:rFonts w:ascii="Times New Roman" w:eastAsia="Times New Roman"/>
        </w:rPr>
        <w:t>L1+025.7</w:t>
      </w:r>
      <w:r>
        <w:t>～</w:t>
      </w:r>
      <w:r>
        <w:rPr>
          <w:rFonts w:ascii="Times New Roman" w:eastAsia="Times New Roman"/>
        </w:rPr>
        <w:t>L1+078.7</w:t>
      </w:r>
      <w:r>
        <w:rPr>
          <w:rFonts w:ascii="Times New Roman" w:eastAsia="Times New Roman"/>
          <w:spacing w:val="-16"/>
        </w:rPr>
        <w:t xml:space="preserve"> </w:t>
      </w:r>
      <w:r>
        <w:rPr>
          <w:spacing w:val="-2"/>
        </w:rPr>
        <w:t>内地下水发育情况：</w:t>
      </w:r>
    </w:p>
    <w:p w14:paraId="40852C7D">
      <w:pPr>
        <w:pStyle w:val="8"/>
        <w:spacing w:before="260" w:line="412" w:lineRule="auto"/>
        <w:ind w:left="230" w:right="226" w:firstLine="559"/>
        <w:jc w:val="both"/>
      </w:pPr>
      <w:r>
        <w:rPr>
          <w:spacing w:val="-2"/>
        </w:rPr>
        <w:t>地下水弱发育～</w:t>
      </w:r>
      <w:r>
        <w:rPr>
          <w:spacing w:val="-12"/>
        </w:rPr>
        <w:t>较发育，地下水状态以潮湿</w:t>
      </w:r>
      <w:r>
        <w:rPr>
          <w:spacing w:val="-2"/>
        </w:rPr>
        <w:t>～</w:t>
      </w:r>
      <w:r>
        <w:rPr>
          <w:spacing w:val="-15"/>
        </w:rPr>
        <w:t xml:space="preserve">渗滴水为主，在桩号 </w:t>
      </w:r>
      <w:r>
        <w:rPr>
          <w:rFonts w:ascii="Times New Roman" w:eastAsia="Times New Roman"/>
          <w:spacing w:val="-2"/>
        </w:rPr>
        <w:t>L1+030</w:t>
      </w:r>
      <w:r>
        <w:rPr>
          <w:spacing w:val="-2"/>
        </w:rPr>
        <w:t xml:space="preserve">～ </w:t>
      </w:r>
      <w:r>
        <w:rPr>
          <w:rFonts w:ascii="Times New Roman" w:eastAsia="Times New Roman"/>
        </w:rPr>
        <w:t xml:space="preserve">L1+070 </w:t>
      </w:r>
      <w:r>
        <w:t>附近可能出现线状流水现象。</w:t>
      </w:r>
    </w:p>
    <w:p w14:paraId="47839517">
      <w:pPr>
        <w:pStyle w:val="6"/>
        <w:numPr>
          <w:ilvl w:val="1"/>
          <w:numId w:val="1"/>
        </w:numPr>
        <w:tabs>
          <w:tab w:val="left" w:pos="791"/>
        </w:tabs>
        <w:spacing w:before="0" w:after="0" w:line="386" w:lineRule="exact"/>
        <w:ind w:left="791" w:right="0" w:hanging="561"/>
        <w:jc w:val="left"/>
      </w:pPr>
      <w:r>
        <w:rPr>
          <w:spacing w:val="-4"/>
        </w:rPr>
        <w:t>建议与下一步计划</w:t>
      </w:r>
    </w:p>
    <w:p w14:paraId="21370EBD">
      <w:pPr>
        <w:pStyle w:val="8"/>
        <w:spacing w:before="235"/>
        <w:ind w:left="789"/>
      </w:pPr>
      <w:r>
        <w:rPr>
          <w:rFonts w:ascii="Times New Roman" w:eastAsia="Times New Roman"/>
        </w:rPr>
        <w:t>1</w:t>
      </w:r>
      <w:r>
        <w:rPr>
          <w:spacing w:val="5"/>
        </w:rPr>
        <w:t>、建议在桩号</w:t>
      </w:r>
      <w:r>
        <w:rPr>
          <w:rFonts w:ascii="Times New Roman" w:eastAsia="Times New Roman"/>
        </w:rPr>
        <w:t>L1+036.7</w:t>
      </w:r>
      <w:r>
        <w:t>～</w:t>
      </w:r>
      <w:r>
        <w:rPr>
          <w:rFonts w:ascii="Times New Roman" w:eastAsia="Times New Roman"/>
        </w:rPr>
        <w:t>L1+052</w:t>
      </w:r>
      <w:r>
        <w:t>、</w:t>
      </w:r>
      <w:r>
        <w:rPr>
          <w:rFonts w:ascii="Times New Roman" w:eastAsia="Times New Roman"/>
        </w:rPr>
        <w:t>L1+062</w:t>
      </w:r>
      <w:r>
        <w:t>～</w:t>
      </w:r>
      <w:r>
        <w:rPr>
          <w:rFonts w:ascii="Times New Roman" w:eastAsia="Times New Roman"/>
        </w:rPr>
        <w:t>L1+072</w:t>
      </w:r>
      <w:r>
        <w:t>、</w:t>
      </w:r>
      <w:r>
        <w:rPr>
          <w:rFonts w:ascii="Times New Roman" w:eastAsia="Times New Roman"/>
        </w:rPr>
        <w:t>L1+098</w:t>
      </w:r>
      <w:r>
        <w:t>～</w:t>
      </w:r>
      <w:r>
        <w:rPr>
          <w:rFonts w:ascii="Times New Roman" w:eastAsia="Times New Roman"/>
        </w:rPr>
        <w:t>L1+125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10"/>
        </w:rPr>
        <w:t>范</w:t>
      </w:r>
    </w:p>
    <w:p w14:paraId="26950392">
      <w:pPr>
        <w:pStyle w:val="8"/>
        <w:spacing w:before="260" w:line="410" w:lineRule="auto"/>
        <w:ind w:left="230" w:right="223"/>
        <w:jc w:val="both"/>
      </w:pPr>
      <w:r>
        <w:rPr>
          <w:spacing w:val="-2"/>
        </w:rPr>
        <w:t>围附近，开挖过程中根据现场情况控制进尺，及时支护，加强安全监测措施，并</w:t>
      </w:r>
      <w:r>
        <w:rPr>
          <w:spacing w:val="11"/>
        </w:rPr>
        <w:t>时刻关注桩号</w:t>
      </w:r>
      <w:r>
        <w:rPr>
          <w:rFonts w:ascii="Times New Roman" w:eastAsia="Times New Roman"/>
        </w:rPr>
        <w:t>L1+030</w:t>
      </w:r>
      <w:r>
        <w:t>～</w:t>
      </w:r>
      <w:r>
        <w:rPr>
          <w:rFonts w:ascii="Times New Roman" w:eastAsia="Times New Roman"/>
        </w:rPr>
        <w:t>L1+070</w:t>
      </w:r>
      <w:r>
        <w:rPr>
          <w:rFonts w:ascii="Times New Roman" w:eastAsia="Times New Roman"/>
          <w:spacing w:val="-18"/>
        </w:rPr>
        <w:t xml:space="preserve"> </w:t>
      </w:r>
      <w:r>
        <w:t>范围内地下水发育情况；施工过程中若发现围岩</w:t>
      </w:r>
      <w:r>
        <w:rPr>
          <w:spacing w:val="-2"/>
        </w:rPr>
        <w:t>变差、地下水含量增大等明显地质异常，需立即通知预报单位开展中、短距离复测或超前钻探、钻孔录像工作，以保障施工安全。</w:t>
      </w:r>
    </w:p>
    <w:p w14:paraId="2ECA5691">
      <w:pPr>
        <w:pStyle w:val="8"/>
        <w:spacing w:before="6" w:line="410" w:lineRule="auto"/>
        <w:ind w:left="230" w:right="176" w:firstLine="559"/>
        <w:jc w:val="both"/>
      </w:pPr>
      <w:r>
        <w:rPr>
          <w:rFonts w:ascii="Times New Roman" w:eastAsia="Times New Roman"/>
        </w:rPr>
        <w:t>2</w:t>
      </w:r>
      <w:r>
        <w:rPr>
          <w:spacing w:val="3"/>
        </w:rPr>
        <w:t>、为保证地震波法全洞段覆盖探测，计划在桩号</w:t>
      </w:r>
      <w:r>
        <w:rPr>
          <w:rFonts w:ascii="Times New Roman" w:eastAsia="Times New Roman"/>
        </w:rPr>
        <w:t>L1+135.7</w:t>
      </w:r>
      <w:r>
        <w:rPr>
          <w:rFonts w:ascii="Times New Roman" w:eastAsia="Times New Roman"/>
          <w:spacing w:val="-12"/>
        </w:rPr>
        <w:t xml:space="preserve"> </w:t>
      </w:r>
      <w:r>
        <w:t>附近，安排下一</w:t>
      </w:r>
      <w:r>
        <w:rPr>
          <w:spacing w:val="-11"/>
        </w:rPr>
        <w:t xml:space="preserve">次长距离超前地质预报工作；为探测全洞段地下水发育情况，计划在桩号 </w:t>
      </w:r>
      <w:r>
        <w:rPr>
          <w:rFonts w:ascii="Times New Roman" w:eastAsia="Times New Roman"/>
        </w:rPr>
        <w:t>L1+055</w:t>
      </w:r>
      <w:r>
        <w:rPr>
          <w:spacing w:val="-2"/>
        </w:rPr>
        <w:t>附近，安排一次中距离超前地质预报工作；根据本期地震波法异常桩号，计划在</w:t>
      </w:r>
      <w:r>
        <w:rPr>
          <w:spacing w:val="-12"/>
        </w:rPr>
        <w:t xml:space="preserve">桩号 </w:t>
      </w:r>
      <w:r>
        <w:rPr>
          <w:rFonts w:ascii="Times New Roman" w:eastAsia="Times New Roman"/>
        </w:rPr>
        <w:t>L1+055</w:t>
      </w:r>
      <w:r>
        <w:t>、</w:t>
      </w:r>
      <w:r>
        <w:rPr>
          <w:rFonts w:ascii="Times New Roman" w:eastAsia="Times New Roman"/>
        </w:rPr>
        <w:t>L1+095</w:t>
      </w:r>
      <w:r>
        <w:rPr>
          <w:rFonts w:ascii="Times New Roman" w:eastAsia="Times New Roman"/>
          <w:spacing w:val="-18"/>
        </w:rPr>
        <w:t xml:space="preserve"> </w:t>
      </w:r>
      <w:r>
        <w:t>附近，各安排一次短距离超前地质预报工作。根据上述建</w:t>
      </w:r>
      <w:r>
        <w:rPr>
          <w:spacing w:val="-3"/>
        </w:rPr>
        <w:t>议与提示，建议施工超前地质预报单位针对性地补充开展中、短距离预报工作。</w:t>
      </w:r>
    </w:p>
    <w:p w14:paraId="25AE92B4">
      <w:pPr>
        <w:pStyle w:val="4"/>
        <w:numPr>
          <w:ilvl w:val="0"/>
          <w:numId w:val="1"/>
        </w:numPr>
        <w:tabs>
          <w:tab w:val="left" w:pos="592"/>
        </w:tabs>
        <w:spacing w:before="158" w:after="0" w:line="240" w:lineRule="auto"/>
        <w:ind w:left="592" w:right="0" w:hanging="362"/>
        <w:jc w:val="left"/>
      </w:pPr>
      <w:r>
        <w:rPr>
          <w:spacing w:val="-5"/>
        </w:rPr>
        <w:t>开挖验证情况</w:t>
      </w:r>
    </w:p>
    <w:p w14:paraId="12980303">
      <w:pPr>
        <w:pStyle w:val="8"/>
        <w:spacing w:before="407" w:line="410" w:lineRule="auto"/>
        <w:ind w:left="230" w:right="226" w:firstLine="559"/>
        <w:jc w:val="both"/>
      </w:pPr>
      <w:r>
        <w:rPr>
          <w:spacing w:val="-8"/>
        </w:rPr>
        <w:t xml:space="preserve">桩号 </w:t>
      </w:r>
      <w:r>
        <w:rPr>
          <w:rFonts w:ascii="Times New Roman" w:eastAsia="Times New Roman"/>
        </w:rPr>
        <w:t>L0+998.7</w:t>
      </w:r>
      <w:r>
        <w:t>～</w:t>
      </w:r>
      <w:r>
        <w:rPr>
          <w:rFonts w:ascii="Times New Roman" w:eastAsia="Times New Roman"/>
        </w:rPr>
        <w:t>L1+025.7</w:t>
      </w:r>
      <w:r>
        <w:rPr>
          <w:rFonts w:ascii="Times New Roman" w:eastAsia="Times New Roman"/>
          <w:spacing w:val="40"/>
        </w:rPr>
        <w:t xml:space="preserve"> </w:t>
      </w:r>
      <w:r>
        <w:t>段现场开挖情况：围岩为寒武系白云岩，薄厚层</w:t>
      </w:r>
      <w:r>
        <w:rPr>
          <w:spacing w:val="-2"/>
        </w:rPr>
        <w:t>状结构，层间结合好，岩体完整性差，裂隙较发育，顶拱局部掉块，地下水状态以渗滴水为主，钻孔中有线状流水。</w:t>
      </w:r>
    </w:p>
    <w:p w14:paraId="5F17FDCF">
      <w:pPr>
        <w:pStyle w:val="8"/>
        <w:spacing w:after="0" w:line="410" w:lineRule="auto"/>
        <w:jc w:val="both"/>
        <w:sectPr>
          <w:pgSz w:w="11910" w:h="16840"/>
          <w:pgMar w:top="1520" w:right="850" w:bottom="1160" w:left="850" w:header="0" w:footer="972" w:gutter="0"/>
          <w:cols w:space="720" w:num="1"/>
        </w:sectPr>
      </w:pPr>
    </w:p>
    <w:p w14:paraId="78B0A7C4">
      <w:pPr>
        <w:pStyle w:val="8"/>
        <w:spacing w:before="49" w:line="410" w:lineRule="auto"/>
        <w:ind w:left="230" w:right="226" w:firstLine="559"/>
        <w:jc w:val="both"/>
      </w:pPr>
      <w:r>
        <w:rPr>
          <w:spacing w:val="-8"/>
        </w:rPr>
        <w:t xml:space="preserve">桩号 </w:t>
      </w:r>
      <w:r>
        <w:rPr>
          <w:rFonts w:ascii="Times New Roman" w:eastAsia="Times New Roman"/>
        </w:rPr>
        <w:t>L0+998.7</w:t>
      </w:r>
      <w:r>
        <w:t>～</w:t>
      </w:r>
      <w:r>
        <w:rPr>
          <w:rFonts w:ascii="Times New Roman" w:eastAsia="Times New Roman"/>
        </w:rPr>
        <w:t>L1+025.7</w:t>
      </w:r>
      <w:r>
        <w:rPr>
          <w:rFonts w:ascii="Times New Roman" w:eastAsia="Times New Roman"/>
          <w:spacing w:val="40"/>
        </w:rPr>
        <w:t xml:space="preserve"> </w:t>
      </w:r>
      <w:r>
        <w:t>段专项超前地质预报情况：围岩总体为硬质岩，</w:t>
      </w:r>
      <w:r>
        <w:rPr>
          <w:spacing w:val="-2"/>
        </w:rPr>
        <w:t xml:space="preserve">岩体完整性差，裂隙较发育；在桩号 </w:t>
      </w:r>
      <w:r>
        <w:rPr>
          <w:rFonts w:ascii="Times New Roman" w:eastAsia="Times New Roman"/>
        </w:rPr>
        <w:t>L1+002.7</w:t>
      </w:r>
      <w:r>
        <w:t>～</w:t>
      </w:r>
      <w:r>
        <w:rPr>
          <w:rFonts w:ascii="Times New Roman" w:eastAsia="Times New Roman"/>
        </w:rPr>
        <w:t>L1+015.7</w:t>
      </w:r>
      <w:r>
        <w:rPr>
          <w:rFonts w:ascii="Times New Roman" w:eastAsia="Times New Roman"/>
          <w:spacing w:val="40"/>
        </w:rPr>
        <w:t xml:space="preserve"> </w:t>
      </w:r>
      <w:r>
        <w:t>附近，溶蚀风化及结</w:t>
      </w:r>
      <w:r>
        <w:rPr>
          <w:spacing w:val="-2"/>
        </w:rPr>
        <w:t>构面发育程度加剧，岩体稳定性较差，易发生掉块。地下水弱发育～较发育，地下水状态以潮湿～</w:t>
      </w:r>
      <w:r>
        <w:rPr>
          <w:spacing w:val="-6"/>
        </w:rPr>
        <w:t xml:space="preserve">渗滴水为主，在桩号 </w:t>
      </w:r>
      <w:r>
        <w:rPr>
          <w:rFonts w:ascii="Times New Roman" w:eastAsia="Times New Roman"/>
          <w:spacing w:val="-2"/>
        </w:rPr>
        <w:t>L1+030</w:t>
      </w:r>
      <w:r>
        <w:rPr>
          <w:spacing w:val="-2"/>
        </w:rPr>
        <w:t>～</w:t>
      </w:r>
      <w:r>
        <w:rPr>
          <w:rFonts w:ascii="Times New Roman" w:eastAsia="Times New Roman"/>
          <w:spacing w:val="-2"/>
        </w:rPr>
        <w:t xml:space="preserve">L1+070 </w:t>
      </w:r>
      <w:r>
        <w:rPr>
          <w:spacing w:val="-2"/>
        </w:rPr>
        <w:t>附近可能出现线状流水</w:t>
      </w:r>
      <w:r>
        <w:rPr>
          <w:spacing w:val="-4"/>
        </w:rPr>
        <w:t>现象。</w:t>
      </w:r>
    </w:p>
    <w:p w14:paraId="2808773C">
      <w:pPr>
        <w:pStyle w:val="8"/>
        <w:spacing w:before="9"/>
        <w:ind w:left="789"/>
      </w:pPr>
      <w:r>
        <w:rPr>
          <w:spacing w:val="-3"/>
        </w:rPr>
        <w:t>本段专项超前地质预报成果符合现场开挖情况。</w:t>
      </w:r>
    </w:p>
    <w:p w14:paraId="4B00761F">
      <w:pPr>
        <w:pStyle w:val="8"/>
        <w:spacing w:after="0"/>
        <w:sectPr>
          <w:pgSz w:w="11910" w:h="16840"/>
          <w:pgMar w:top="1500" w:right="850" w:bottom="1160" w:left="850" w:header="0" w:footer="972" w:gutter="0"/>
          <w:cols w:space="720" w:num="1"/>
        </w:sectPr>
      </w:pPr>
    </w:p>
    <w:p w14:paraId="6DF84EA6">
      <w:pPr>
        <w:pStyle w:val="5"/>
      </w:pPr>
      <w:r>
        <w:rPr>
          <w:spacing w:val="-26"/>
        </w:rPr>
        <w:t xml:space="preserve">附图 </w:t>
      </w:r>
      <w:r>
        <w:rPr>
          <w:rFonts w:ascii="Times New Roman" w:eastAsia="Times New Roman"/>
          <w:spacing w:val="-2"/>
        </w:rPr>
        <w:t>1-</w:t>
      </w:r>
      <w:r>
        <w:rPr>
          <w:spacing w:val="-4"/>
        </w:rPr>
        <w:t>地震波法成果图</w:t>
      </w:r>
    </w:p>
    <w:p w14:paraId="561DE350">
      <w:pPr>
        <w:pStyle w:val="8"/>
        <w:spacing w:before="106"/>
        <w:rPr>
          <w:rFonts w:ascii="黑体"/>
          <w:sz w:val="14"/>
        </w:rPr>
      </w:pPr>
    </w:p>
    <w:p w14:paraId="5C061610">
      <w:pPr>
        <w:spacing w:before="0" w:line="185" w:lineRule="exact"/>
        <w:ind w:left="2181" w:right="0" w:firstLine="0"/>
        <w:jc w:val="left"/>
        <w:rPr>
          <w:rFonts w:ascii="Arial" w:eastAsia="Arial"/>
          <w:sz w:val="14"/>
        </w:rPr>
      </w:pPr>
      <w:r>
        <w:rPr>
          <w:rFonts w:ascii="Arial" w:eastAsia="Arial"/>
          <w:sz w:val="1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2063115</wp:posOffset>
            </wp:positionH>
            <wp:positionV relativeFrom="paragraph">
              <wp:posOffset>-85725</wp:posOffset>
            </wp:positionV>
            <wp:extent cx="2099945" cy="2136140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981" cy="213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/>
          <w:sz w:val="14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1587500</wp:posOffset>
                </wp:positionH>
                <wp:positionV relativeFrom="paragraph">
                  <wp:posOffset>49530</wp:posOffset>
                </wp:positionV>
                <wp:extent cx="248920" cy="133985"/>
                <wp:effectExtent l="0" t="0" r="0" b="0"/>
                <wp:wrapNone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753185">
                            <w:pPr>
                              <w:spacing w:before="0" w:line="210" w:lineRule="exact"/>
                              <w:ind w:left="0" w:right="0" w:firstLine="0"/>
                              <w:jc w:val="left"/>
                              <w:rPr>
                                <w:rFonts w:ascii="宋体" w:eastAsia="宋体"/>
                                <w:sz w:val="21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696969"/>
                                <w:sz w:val="19"/>
                              </w:rPr>
                              <w:t>左</w:t>
                            </w:r>
                            <w:r>
                              <w:rPr>
                                <w:rFonts w:ascii="宋体" w:eastAsia="宋体"/>
                                <w:color w:val="696969"/>
                                <w:spacing w:val="-21"/>
                                <w:sz w:val="21"/>
                              </w:rPr>
                              <w:t>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125pt;margin-top:3.9pt;height:10.55pt;width:19.6pt;mso-position-horizontal-relative:page;z-index:251667456;mso-width-relative:page;mso-height-relative:page;" filled="f" stroked="f" coordsize="21600,21600" o:gfxdata="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zm&#10;bQnWAAAACAEAAA8AAAAAAAAAAQAgAAAAIgAAAGRycy9kb3ducmV2LnhtbFBLAQIUABQAAAAIAIdO&#10;4kAiqNMjswEAAHUDAAAOAAAAAAAAAAEAIAAAACU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753185">
                      <w:pPr>
                        <w:spacing w:before="0" w:line="210" w:lineRule="exact"/>
                        <w:ind w:left="0" w:right="0" w:firstLine="0"/>
                        <w:jc w:val="left"/>
                        <w:rPr>
                          <w:rFonts w:ascii="宋体" w:eastAsia="宋体"/>
                          <w:sz w:val="21"/>
                        </w:rPr>
                      </w:pPr>
                      <w:r>
                        <w:rPr>
                          <w:rFonts w:ascii="宋体" w:eastAsia="宋体"/>
                          <w:color w:val="696969"/>
                          <w:sz w:val="19"/>
                        </w:rPr>
                        <w:t>左</w:t>
                      </w:r>
                      <w:r>
                        <w:rPr>
                          <w:rFonts w:ascii="宋体" w:eastAsia="宋体"/>
                          <w:color w:val="696969"/>
                          <w:spacing w:val="-21"/>
                          <w:sz w:val="21"/>
                        </w:rPr>
                        <w:t>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/>
          <w:color w:val="505050"/>
          <w:sz w:val="14"/>
        </w:rPr>
        <w:t>R[m)</w:t>
      </w:r>
      <w:r>
        <w:rPr>
          <w:rFonts w:ascii="Arial" w:eastAsia="Arial"/>
          <w:color w:val="505050"/>
          <w:spacing w:val="52"/>
          <w:sz w:val="14"/>
        </w:rPr>
        <w:t xml:space="preserve"> </w:t>
      </w:r>
      <w:r>
        <w:rPr>
          <w:rFonts w:ascii="Arial" w:eastAsia="Arial"/>
          <w:color w:val="505050"/>
          <w:sz w:val="14"/>
        </w:rPr>
        <w:t>Pl</w:t>
      </w:r>
      <w:r>
        <w:rPr>
          <w:rFonts w:ascii="宋体" w:eastAsia="宋体"/>
          <w:color w:val="505050"/>
          <w:sz w:val="14"/>
        </w:rPr>
        <w:t>-M</w:t>
      </w:r>
      <w:r>
        <w:rPr>
          <w:rFonts w:ascii="Arial" w:eastAsia="Arial"/>
          <w:color w:val="505050"/>
          <w:sz w:val="14"/>
        </w:rPr>
        <w:t>a</w:t>
      </w:r>
      <w:r>
        <w:rPr>
          <w:rFonts w:ascii="宋体" w:eastAsia="宋体"/>
          <w:color w:val="505050"/>
          <w:sz w:val="15"/>
        </w:rPr>
        <w:t>p</w:t>
      </w:r>
      <w:r>
        <w:rPr>
          <w:rFonts w:ascii="Arial" w:eastAsia="Arial"/>
          <w:color w:val="505050"/>
          <w:sz w:val="14"/>
        </w:rPr>
        <w:t>Vm</w:t>
      </w:r>
      <w:r>
        <w:rPr>
          <w:rFonts w:ascii="Arial" w:eastAsia="Arial"/>
          <w:color w:val="696969"/>
          <w:spacing w:val="-6"/>
          <w:sz w:val="14"/>
        </w:rPr>
        <w:t xml:space="preserve">: </w:t>
      </w:r>
      <w:r>
        <w:rPr>
          <w:rFonts w:ascii="Arial" w:eastAsia="Arial"/>
          <w:color w:val="3A3A3A"/>
          <w:sz w:val="14"/>
        </w:rPr>
        <w:t>4</w:t>
      </w:r>
      <w:r>
        <w:rPr>
          <w:rFonts w:ascii="宋体" w:eastAsia="宋体"/>
          <w:color w:val="3A3A3A"/>
          <w:sz w:val="11"/>
        </w:rPr>
        <w:t>却</w:t>
      </w:r>
      <w:r>
        <w:rPr>
          <w:rFonts w:ascii="Arial" w:eastAsia="Arial"/>
          <w:color w:val="3A3A3A"/>
          <w:sz w:val="14"/>
        </w:rPr>
        <w:t>m</w:t>
      </w:r>
      <w:r>
        <w:rPr>
          <w:rFonts w:ascii="宋体" w:eastAsia="宋体"/>
          <w:color w:val="3A3A3A"/>
          <w:sz w:val="14"/>
        </w:rPr>
        <w:t>i</w:t>
      </w:r>
      <w:r>
        <w:rPr>
          <w:rFonts w:ascii="Arial" w:eastAsia="Arial"/>
          <w:color w:val="696969"/>
          <w:sz w:val="14"/>
        </w:rPr>
        <w:t>s</w:t>
      </w:r>
      <w:r>
        <w:rPr>
          <w:rFonts w:ascii="宋体" w:eastAsia="宋体"/>
          <w:color w:val="505050"/>
          <w:sz w:val="13"/>
        </w:rPr>
        <w:t>心</w:t>
      </w:r>
      <w:r>
        <w:rPr>
          <w:rFonts w:ascii="Arial" w:eastAsia="Arial"/>
          <w:color w:val="696969"/>
          <w:sz w:val="14"/>
        </w:rPr>
        <w:t>,</w:t>
      </w:r>
      <w:r>
        <w:rPr>
          <w:rFonts w:ascii="Arial" w:eastAsia="Arial"/>
          <w:color w:val="505050"/>
          <w:sz w:val="14"/>
        </w:rPr>
        <w:t>dR</w:t>
      </w:r>
      <w:r>
        <w:rPr>
          <w:rFonts w:ascii="Arial" w:eastAsia="Arial"/>
          <w:color w:val="696969"/>
          <w:spacing w:val="-14"/>
          <w:sz w:val="14"/>
        </w:rPr>
        <w:t xml:space="preserve">: </w:t>
      </w:r>
      <w:r>
        <w:rPr>
          <w:rFonts w:ascii="宋体" w:eastAsia="宋体"/>
          <w:color w:val="505050"/>
          <w:spacing w:val="-2"/>
          <w:sz w:val="15"/>
        </w:rPr>
        <w:t>0.</w:t>
      </w:r>
      <w:r>
        <w:rPr>
          <w:rFonts w:ascii="Arial" w:eastAsia="Arial"/>
          <w:color w:val="505050"/>
          <w:spacing w:val="-2"/>
          <w:sz w:val="14"/>
        </w:rPr>
        <w:t>50m</w:t>
      </w:r>
    </w:p>
    <w:p w14:paraId="0F37EDFD">
      <w:pPr>
        <w:tabs>
          <w:tab w:val="left" w:pos="2614"/>
        </w:tabs>
        <w:spacing w:before="0" w:line="111" w:lineRule="exact"/>
        <w:ind w:left="2230" w:right="0" w:firstLine="0"/>
        <w:jc w:val="left"/>
        <w:rPr>
          <w:rFonts w:ascii="Arial"/>
          <w:sz w:val="14"/>
        </w:rPr>
      </w:pPr>
      <w:r>
        <w:rPr>
          <w:rFonts w:ascii="Arial"/>
          <w:color w:val="505050"/>
          <w:spacing w:val="-5"/>
          <w:sz w:val="14"/>
        </w:rPr>
        <w:t>60</w:t>
      </w:r>
      <w:r>
        <w:rPr>
          <w:rFonts w:ascii="Arial"/>
          <w:color w:val="505050"/>
          <w:sz w:val="14"/>
        </w:rPr>
        <w:tab/>
      </w:r>
      <w:r>
        <w:rPr>
          <w:rFonts w:ascii="Arial"/>
          <w:color w:val="505050"/>
          <w:sz w:val="14"/>
        </w:rPr>
        <w:t>1040</w:t>
      </w:r>
      <w:r>
        <w:rPr>
          <w:rFonts w:ascii="Arial"/>
          <w:color w:val="505050"/>
          <w:spacing w:val="69"/>
          <w:w w:val="150"/>
          <w:sz w:val="14"/>
        </w:rPr>
        <w:t xml:space="preserve"> </w:t>
      </w:r>
      <w:r>
        <w:rPr>
          <w:rFonts w:ascii="Arial"/>
          <w:color w:val="505050"/>
          <w:sz w:val="14"/>
        </w:rPr>
        <w:t>1060</w:t>
      </w:r>
      <w:r>
        <w:rPr>
          <w:rFonts w:ascii="Arial"/>
          <w:color w:val="505050"/>
          <w:spacing w:val="71"/>
          <w:w w:val="150"/>
          <w:sz w:val="14"/>
        </w:rPr>
        <w:t xml:space="preserve"> </w:t>
      </w:r>
      <w:r>
        <w:rPr>
          <w:rFonts w:ascii="Arial"/>
          <w:color w:val="282828"/>
          <w:sz w:val="14"/>
        </w:rPr>
        <w:t>1</w:t>
      </w:r>
      <w:r>
        <w:rPr>
          <w:rFonts w:ascii="Arial"/>
          <w:color w:val="505050"/>
          <w:sz w:val="14"/>
        </w:rPr>
        <w:t>080</w:t>
      </w:r>
      <w:r>
        <w:rPr>
          <w:rFonts w:ascii="Arial"/>
          <w:color w:val="505050"/>
          <w:spacing w:val="76"/>
          <w:sz w:val="14"/>
        </w:rPr>
        <w:t xml:space="preserve"> </w:t>
      </w:r>
      <w:r>
        <w:rPr>
          <w:rFonts w:ascii="Arial"/>
          <w:color w:val="505050"/>
          <w:sz w:val="14"/>
        </w:rPr>
        <w:t>1100</w:t>
      </w:r>
      <w:r>
        <w:rPr>
          <w:rFonts w:ascii="Arial"/>
          <w:color w:val="505050"/>
          <w:spacing w:val="69"/>
          <w:w w:val="150"/>
          <w:sz w:val="14"/>
        </w:rPr>
        <w:t xml:space="preserve"> </w:t>
      </w:r>
      <w:r>
        <w:rPr>
          <w:rFonts w:ascii="Arial"/>
          <w:color w:val="3A3A3A"/>
          <w:spacing w:val="-4"/>
          <w:sz w:val="14"/>
        </w:rPr>
        <w:t>1120</w:t>
      </w:r>
    </w:p>
    <w:p w14:paraId="01D89974">
      <w:pPr>
        <w:spacing w:before="0" w:line="406" w:lineRule="exact"/>
        <w:ind w:left="1711" w:right="0" w:firstLine="0"/>
        <w:jc w:val="left"/>
        <w:rPr>
          <w:rFonts w:ascii="宋体" w:eastAsia="宋体"/>
          <w:sz w:val="4"/>
        </w:rPr>
      </w:pPr>
      <w:r>
        <w:rPr>
          <w:rFonts w:ascii="Arial" w:eastAsia="Arial"/>
          <w:color w:val="696969"/>
          <w:w w:val="110"/>
          <w:sz w:val="14"/>
        </w:rPr>
        <w:t>(</w:t>
      </w:r>
      <w:r>
        <w:rPr>
          <w:rFonts w:ascii="Arial" w:eastAsia="Arial"/>
          <w:color w:val="505050"/>
          <w:w w:val="110"/>
          <w:sz w:val="14"/>
        </w:rPr>
        <w:t>m</w:t>
      </w:r>
      <w:r>
        <w:rPr>
          <w:rFonts w:ascii="Arial" w:eastAsia="Arial"/>
          <w:color w:val="696969"/>
          <w:w w:val="110"/>
          <w:sz w:val="14"/>
        </w:rPr>
        <w:t>)</w:t>
      </w:r>
      <w:r>
        <w:rPr>
          <w:rFonts w:ascii="宋体" w:eastAsia="宋体"/>
          <w:color w:val="168962"/>
          <w:w w:val="110"/>
          <w:sz w:val="36"/>
        </w:rPr>
        <w:t>、</w:t>
      </w:r>
      <w:r>
        <w:rPr>
          <w:rFonts w:ascii="宋体" w:eastAsia="宋体"/>
          <w:color w:val="168962"/>
          <w:spacing w:val="2"/>
          <w:w w:val="110"/>
          <w:sz w:val="36"/>
        </w:rPr>
        <w:t>＼</w:t>
      </w:r>
      <w:r>
        <w:rPr>
          <w:rFonts w:ascii="宋体" w:eastAsia="宋体"/>
          <w:color w:val="168962"/>
          <w:spacing w:val="-238"/>
          <w:w w:val="110"/>
          <w:sz w:val="36"/>
        </w:rPr>
        <w:t>｀</w:t>
      </w:r>
      <w:r>
        <w:rPr>
          <w:rFonts w:ascii="宋体" w:eastAsia="宋体"/>
          <w:color w:val="21B156"/>
          <w:spacing w:val="-10"/>
          <w:w w:val="110"/>
          <w:sz w:val="4"/>
        </w:rPr>
        <w:t>邕</w:t>
      </w:r>
    </w:p>
    <w:p w14:paraId="2E02364A">
      <w:pPr>
        <w:spacing w:before="0" w:line="138" w:lineRule="exact"/>
        <w:ind w:left="2194" w:right="0" w:firstLine="0"/>
        <w:jc w:val="left"/>
        <w:rPr>
          <w:rFonts w:ascii="Arial"/>
          <w:sz w:val="14"/>
        </w:rPr>
      </w:pPr>
      <w:r>
        <w:rPr>
          <w:rFonts w:ascii="Arial"/>
          <w:color w:val="505050"/>
          <w:spacing w:val="-5"/>
          <w:sz w:val="14"/>
        </w:rPr>
        <w:t>.40</w:t>
      </w:r>
    </w:p>
    <w:p w14:paraId="75501223">
      <w:pPr>
        <w:pStyle w:val="8"/>
        <w:rPr>
          <w:rFonts w:ascii="Arial"/>
          <w:sz w:val="17"/>
        </w:rPr>
      </w:pPr>
    </w:p>
    <w:p w14:paraId="43F6BC5F">
      <w:pPr>
        <w:pStyle w:val="8"/>
        <w:spacing w:after="0"/>
        <w:rPr>
          <w:rFonts w:ascii="Arial"/>
          <w:sz w:val="17"/>
        </w:rPr>
        <w:sectPr>
          <w:pgSz w:w="11910" w:h="16840"/>
          <w:pgMar w:top="1460" w:right="850" w:bottom="1160" w:left="850" w:header="0" w:footer="972" w:gutter="0"/>
          <w:cols w:space="720" w:num="1"/>
        </w:sectPr>
      </w:pPr>
    </w:p>
    <w:p w14:paraId="094E4120">
      <w:pPr>
        <w:spacing w:before="95"/>
        <w:ind w:left="2190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3A3A3A"/>
          <w:spacing w:val="-5"/>
          <w:w w:val="95"/>
          <w:sz w:val="14"/>
        </w:rPr>
        <w:t>·20</w:t>
      </w:r>
    </w:p>
    <w:p w14:paraId="3E2829E5">
      <w:pPr>
        <w:spacing w:before="156"/>
        <w:ind w:left="2241" w:right="0" w:firstLine="0"/>
        <w:jc w:val="left"/>
        <w:rPr>
          <w:rFonts w:ascii="宋体" w:eastAsia="宋体"/>
          <w:sz w:val="45"/>
        </w:rPr>
      </w:pPr>
      <w:r>
        <w:rPr>
          <w:rFonts w:ascii="宋体" w:eastAsia="宋体"/>
          <w:color w:val="505050"/>
          <w:spacing w:val="-10"/>
          <w:w w:val="70"/>
          <w:sz w:val="45"/>
        </w:rPr>
        <w:t>。</w:t>
      </w:r>
    </w:p>
    <w:p w14:paraId="068F6D50">
      <w:pPr>
        <w:spacing w:before="175"/>
        <w:ind w:left="2231" w:right="0" w:firstLine="0"/>
        <w:jc w:val="left"/>
        <w:rPr>
          <w:rFonts w:ascii="Arial"/>
          <w:sz w:val="14"/>
        </w:rPr>
      </w:pPr>
      <w:r>
        <w:rPr>
          <w:rFonts w:ascii="Arial"/>
          <w:color w:val="505050"/>
          <w:spacing w:val="-5"/>
          <w:w w:val="95"/>
          <w:sz w:val="14"/>
        </w:rPr>
        <w:t>20</w:t>
      </w:r>
    </w:p>
    <w:p w14:paraId="75BB0775">
      <w:pPr>
        <w:pStyle w:val="8"/>
        <w:rPr>
          <w:rFonts w:ascii="Arial"/>
          <w:sz w:val="22"/>
        </w:rPr>
      </w:pPr>
      <w:r>
        <w:br w:type="column"/>
      </w:r>
    </w:p>
    <w:p w14:paraId="558DF16F">
      <w:pPr>
        <w:pStyle w:val="8"/>
        <w:rPr>
          <w:rFonts w:ascii="Arial"/>
          <w:sz w:val="22"/>
        </w:rPr>
      </w:pPr>
    </w:p>
    <w:p w14:paraId="741E83C5">
      <w:pPr>
        <w:pStyle w:val="8"/>
        <w:spacing w:before="185"/>
        <w:rPr>
          <w:rFonts w:ascii="Arial"/>
          <w:sz w:val="22"/>
        </w:rPr>
      </w:pPr>
    </w:p>
    <w:p w14:paraId="6265FDEE">
      <w:pPr>
        <w:pStyle w:val="12"/>
        <w:numPr>
          <w:ilvl w:val="0"/>
          <w:numId w:val="3"/>
        </w:numPr>
        <w:tabs>
          <w:tab w:val="left" w:pos="317"/>
        </w:tabs>
        <w:spacing w:before="0" w:after="0" w:line="240" w:lineRule="auto"/>
        <w:ind w:left="317" w:right="34" w:hanging="317"/>
        <w:jc w:val="center"/>
        <w:rPr>
          <w:rFonts w:ascii="Arial" w:eastAsia="Arial"/>
          <w:color w:val="505050"/>
          <w:sz w:val="20"/>
        </w:rPr>
      </w:pPr>
      <w:r>
        <w:rPr>
          <w:rFonts w:ascii="宋体" w:eastAsia="宋体"/>
          <w:color w:val="696969"/>
          <w:w w:val="115"/>
          <w:sz w:val="22"/>
        </w:rPr>
        <w:t>纵波</w:t>
      </w:r>
      <w:r>
        <w:rPr>
          <w:rFonts w:ascii="宋体" w:eastAsia="宋体"/>
          <w:color w:val="505050"/>
          <w:w w:val="115"/>
          <w:sz w:val="22"/>
        </w:rPr>
        <w:t>偏</w:t>
      </w:r>
      <w:r>
        <w:rPr>
          <w:rFonts w:ascii="宋体" w:eastAsia="宋体"/>
          <w:color w:val="696969"/>
          <w:w w:val="115"/>
          <w:sz w:val="22"/>
        </w:rPr>
        <w:t>移成</w:t>
      </w:r>
      <w:r>
        <w:rPr>
          <w:rFonts w:ascii="宋体" w:eastAsia="宋体"/>
          <w:color w:val="505050"/>
          <w:w w:val="115"/>
          <w:sz w:val="22"/>
        </w:rPr>
        <w:t>像</w:t>
      </w:r>
      <w:r>
        <w:rPr>
          <w:rFonts w:ascii="宋体" w:eastAsia="宋体"/>
          <w:color w:val="696969"/>
          <w:spacing w:val="-10"/>
          <w:w w:val="115"/>
          <w:sz w:val="22"/>
        </w:rPr>
        <w:t>图</w:t>
      </w:r>
    </w:p>
    <w:p w14:paraId="2A43438F">
      <w:pPr>
        <w:pStyle w:val="12"/>
        <w:spacing w:after="0" w:line="240" w:lineRule="auto"/>
        <w:jc w:val="center"/>
        <w:rPr>
          <w:rFonts w:ascii="Arial" w:eastAsia="Arial"/>
          <w:sz w:val="20"/>
        </w:rPr>
        <w:sectPr>
          <w:type w:val="continuous"/>
          <w:pgSz w:w="11910" w:h="16840"/>
          <w:pgMar w:top="1920" w:right="850" w:bottom="280" w:left="850" w:header="0" w:footer="972" w:gutter="0"/>
          <w:cols w:equalWidth="0" w:num="2">
            <w:col w:w="2561" w:space="1085"/>
            <w:col w:w="6564"/>
          </w:cols>
        </w:sectPr>
      </w:pPr>
    </w:p>
    <w:p w14:paraId="11869829">
      <w:pPr>
        <w:pStyle w:val="8"/>
        <w:spacing w:before="95"/>
        <w:rPr>
          <w:rFonts w:ascii="宋体"/>
          <w:sz w:val="14"/>
        </w:rPr>
      </w:pPr>
    </w:p>
    <w:p w14:paraId="516DD424">
      <w:pPr>
        <w:tabs>
          <w:tab w:val="left" w:pos="5169"/>
        </w:tabs>
        <w:spacing w:before="0" w:line="252" w:lineRule="exact"/>
        <w:ind w:left="2234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3830320</wp:posOffset>
                </wp:positionH>
                <wp:positionV relativeFrom="paragraph">
                  <wp:posOffset>114935</wp:posOffset>
                </wp:positionV>
                <wp:extent cx="230505" cy="172085"/>
                <wp:effectExtent l="0" t="0" r="0" b="0"/>
                <wp:wrapNone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4" cy="17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B14D12">
                            <w:pPr>
                              <w:spacing w:before="0" w:line="270" w:lineRule="exact"/>
                              <w:ind w:left="0" w:right="0" w:firstLine="0"/>
                              <w:jc w:val="left"/>
                              <w:rPr>
                                <w:rFonts w:ascii="宋体" w:eastAsia="宋体"/>
                                <w:sz w:val="27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5D3A8E"/>
                                <w:spacing w:val="-10"/>
                                <w:w w:val="130"/>
                                <w:sz w:val="27"/>
                              </w:rPr>
                              <w:t>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301.6pt;margin-top:9.05pt;height:13.55pt;width:18.15pt;mso-position-horizontal-relative:page;z-index:-251644928;mso-width-relative:page;mso-height-relative:page;" filled="f" stroked="f" coordsize="21600,21600" o:gfxdata="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K&#10;l48x2AAAAAkBAAAPAAAAAAAAAAEAIAAAACIAAABkcnMvZG93bnJldi54bWxQSwECFAAUAAAACACH&#10;TuJA/r4tVLIBAAB1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B14D12">
                      <w:pPr>
                        <w:spacing w:before="0" w:line="270" w:lineRule="exact"/>
                        <w:ind w:left="0" w:right="0" w:firstLine="0"/>
                        <w:jc w:val="left"/>
                        <w:rPr>
                          <w:rFonts w:ascii="宋体" w:eastAsia="宋体"/>
                          <w:sz w:val="27"/>
                        </w:rPr>
                      </w:pPr>
                      <w:r>
                        <w:rPr>
                          <w:rFonts w:ascii="宋体" w:eastAsia="宋体"/>
                          <w:color w:val="5D3A8E"/>
                          <w:spacing w:val="-10"/>
                          <w:w w:val="130"/>
                          <w:sz w:val="27"/>
                        </w:rPr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color w:val="3A3A3A"/>
          <w:spacing w:val="-5"/>
          <w:position w:val="10"/>
          <w:sz w:val="14"/>
        </w:rPr>
        <w:t>40</w:t>
      </w:r>
      <w:r>
        <w:rPr>
          <w:rFonts w:ascii="Arial"/>
          <w:color w:val="3A3A3A"/>
          <w:position w:val="10"/>
          <w:sz w:val="14"/>
        </w:rPr>
        <w:tab/>
      </w:r>
      <w:r>
        <w:rPr>
          <w:rFonts w:ascii="Arial"/>
          <w:color w:val="505050"/>
          <w:spacing w:val="-2"/>
          <w:sz w:val="14"/>
        </w:rPr>
        <w:t>&gt;+2029</w:t>
      </w:r>
    </w:p>
    <w:p w14:paraId="6A54B757">
      <w:pPr>
        <w:tabs>
          <w:tab w:val="left" w:pos="5545"/>
        </w:tabs>
        <w:spacing w:before="0" w:line="214" w:lineRule="exact"/>
        <w:ind w:left="1679" w:right="0" w:firstLine="0"/>
        <w:jc w:val="left"/>
        <w:rPr>
          <w:rFonts w:ascii="Arial" w:eastAsia="Arial"/>
          <w:position w:val="5"/>
          <w:sz w:val="18"/>
        </w:rPr>
      </w:pPr>
      <w:r>
        <w:rPr>
          <w:rFonts w:ascii="宋体" w:eastAsia="宋体"/>
          <w:color w:val="696969"/>
          <w:sz w:val="19"/>
        </w:rPr>
        <w:t>右</w:t>
      </w:r>
      <w:r>
        <w:rPr>
          <w:rFonts w:ascii="宋体" w:eastAsia="宋体"/>
          <w:color w:val="696969"/>
          <w:spacing w:val="-10"/>
          <w:w w:val="115"/>
          <w:sz w:val="19"/>
        </w:rPr>
        <w:t>延</w:t>
      </w:r>
      <w:r>
        <w:rPr>
          <w:rFonts w:ascii="宋体" w:eastAsia="宋体"/>
          <w:color w:val="696969"/>
          <w:sz w:val="19"/>
        </w:rPr>
        <w:tab/>
      </w:r>
      <w:r>
        <w:rPr>
          <w:rFonts w:ascii="Arial" w:eastAsia="Arial"/>
          <w:color w:val="505050"/>
          <w:spacing w:val="-10"/>
          <w:w w:val="110"/>
          <w:position w:val="5"/>
          <w:sz w:val="18"/>
        </w:rPr>
        <w:t>o</w:t>
      </w:r>
    </w:p>
    <w:p w14:paraId="4DEAEBAD">
      <w:pPr>
        <w:tabs>
          <w:tab w:val="left" w:pos="5169"/>
        </w:tabs>
        <w:spacing w:before="0" w:line="114" w:lineRule="exact"/>
        <w:ind w:left="2230" w:right="0" w:firstLine="0"/>
        <w:jc w:val="left"/>
        <w:rPr>
          <w:rFonts w:ascii="Arial" w:hAnsi="Arial"/>
          <w:position w:val="2"/>
          <w:sz w:val="14"/>
        </w:rPr>
      </w:pPr>
      <w:r>
        <w:rPr>
          <w:rFonts w:ascii="Arial" w:hAnsi="Arial"/>
          <w:color w:val="505050"/>
          <w:spacing w:val="-5"/>
          <w:w w:val="95"/>
          <w:sz w:val="14"/>
        </w:rPr>
        <w:t>60</w:t>
      </w:r>
      <w:r>
        <w:rPr>
          <w:rFonts w:ascii="Arial" w:hAnsi="Arial"/>
          <w:color w:val="505050"/>
          <w:sz w:val="14"/>
        </w:rPr>
        <w:tab/>
      </w:r>
      <w:r>
        <w:rPr>
          <w:rFonts w:ascii="Arial" w:hAnsi="Arial"/>
          <w:color w:val="696969"/>
          <w:spacing w:val="-2"/>
          <w:w w:val="95"/>
          <w:position w:val="2"/>
          <w:sz w:val="14"/>
        </w:rPr>
        <w:t>&lt;</w:t>
      </w:r>
      <w:r>
        <w:rPr>
          <w:rFonts w:ascii="Arial" w:hAnsi="Arial"/>
          <w:color w:val="505050"/>
          <w:spacing w:val="-2"/>
          <w:w w:val="95"/>
          <w:position w:val="2"/>
          <w:sz w:val="14"/>
        </w:rPr>
        <w:t>·2</w:t>
      </w:r>
      <w:r>
        <w:rPr>
          <w:rFonts w:ascii="Arial" w:hAnsi="Arial"/>
          <w:color w:val="807E7E"/>
          <w:spacing w:val="-2"/>
          <w:w w:val="95"/>
          <w:position w:val="2"/>
          <w:sz w:val="14"/>
        </w:rPr>
        <w:t>.</w:t>
      </w:r>
      <w:r>
        <w:rPr>
          <w:rFonts w:ascii="Arial" w:hAnsi="Arial"/>
          <w:color w:val="505050"/>
          <w:spacing w:val="-2"/>
          <w:w w:val="95"/>
          <w:position w:val="2"/>
          <w:sz w:val="14"/>
        </w:rPr>
        <w:t>029</w:t>
      </w:r>
    </w:p>
    <w:p w14:paraId="625D0382">
      <w:pPr>
        <w:tabs>
          <w:tab w:val="left" w:pos="2181"/>
        </w:tabs>
        <w:spacing w:before="0" w:line="153" w:lineRule="exact"/>
        <w:ind w:left="1775" w:right="0" w:firstLine="0"/>
        <w:jc w:val="left"/>
        <w:rPr>
          <w:rFonts w:ascii="Arial" w:eastAsia="Arial"/>
          <w:sz w:val="14"/>
        </w:rPr>
      </w:pPr>
      <w:r>
        <w:rPr>
          <w:rFonts w:ascii="Arial" w:eastAsia="Arial"/>
          <w:color w:val="696969"/>
          <w:spacing w:val="-5"/>
          <w:sz w:val="14"/>
        </w:rPr>
        <w:t>(m)</w:t>
      </w:r>
      <w:r>
        <w:rPr>
          <w:rFonts w:ascii="Arial" w:eastAsia="Arial"/>
          <w:color w:val="696969"/>
          <w:sz w:val="14"/>
        </w:rPr>
        <w:tab/>
      </w:r>
      <w:r>
        <w:rPr>
          <w:rFonts w:ascii="Arial" w:eastAsia="Arial"/>
          <w:color w:val="505050"/>
          <w:w w:val="90"/>
          <w:sz w:val="14"/>
        </w:rPr>
        <w:t>Rl;;,1</w:t>
      </w:r>
      <w:r>
        <w:rPr>
          <w:rFonts w:ascii="Arial" w:eastAsia="Arial"/>
          <w:color w:val="505050"/>
          <w:spacing w:val="51"/>
          <w:sz w:val="14"/>
        </w:rPr>
        <w:t xml:space="preserve"> </w:t>
      </w:r>
      <w:r>
        <w:rPr>
          <w:rFonts w:ascii="Arial" w:eastAsia="Arial"/>
          <w:color w:val="505050"/>
          <w:w w:val="90"/>
          <w:sz w:val="14"/>
        </w:rPr>
        <w:t>PO</w:t>
      </w:r>
      <w:r>
        <w:rPr>
          <w:rFonts w:ascii="宋体" w:eastAsia="宋体"/>
          <w:color w:val="505050"/>
          <w:w w:val="90"/>
          <w:sz w:val="12"/>
        </w:rPr>
        <w:t>胚</w:t>
      </w:r>
      <w:r>
        <w:rPr>
          <w:rFonts w:ascii="Arial" w:eastAsia="Arial"/>
          <w:color w:val="505050"/>
          <w:w w:val="90"/>
          <w:sz w:val="14"/>
        </w:rPr>
        <w:t>a</w:t>
      </w:r>
      <w:r>
        <w:rPr>
          <w:rFonts w:ascii="宋体" w:eastAsia="宋体"/>
          <w:color w:val="505050"/>
          <w:w w:val="90"/>
          <w:sz w:val="14"/>
        </w:rPr>
        <w:t>p</w:t>
      </w:r>
      <w:r>
        <w:rPr>
          <w:rFonts w:ascii="宋体" w:eastAsia="宋体"/>
          <w:color w:val="505050"/>
          <w:spacing w:val="-40"/>
          <w:w w:val="90"/>
          <w:sz w:val="14"/>
        </w:rPr>
        <w:t xml:space="preserve"> </w:t>
      </w:r>
      <w:r>
        <w:rPr>
          <w:rFonts w:ascii="Arial" w:eastAsia="Arial"/>
          <w:color w:val="505050"/>
          <w:w w:val="90"/>
          <w:sz w:val="14"/>
        </w:rPr>
        <w:t>Vm:</w:t>
      </w:r>
      <w:r>
        <w:rPr>
          <w:rFonts w:ascii="Arial" w:eastAsia="Arial"/>
          <w:color w:val="505050"/>
          <w:spacing w:val="11"/>
          <w:sz w:val="14"/>
        </w:rPr>
        <w:t xml:space="preserve"> </w:t>
      </w:r>
      <w:r>
        <w:rPr>
          <w:rFonts w:ascii="Arial" w:eastAsia="Arial"/>
          <w:color w:val="282828"/>
          <w:w w:val="90"/>
          <w:sz w:val="14"/>
        </w:rPr>
        <w:t>4</w:t>
      </w:r>
      <w:r>
        <w:rPr>
          <w:rFonts w:ascii="Arial" w:eastAsia="Arial"/>
          <w:color w:val="505050"/>
          <w:w w:val="90"/>
          <w:sz w:val="14"/>
        </w:rPr>
        <w:t>990m/</w:t>
      </w:r>
      <w:r>
        <w:rPr>
          <w:rFonts w:ascii="Arial" w:eastAsia="Arial"/>
          <w:color w:val="696969"/>
          <w:w w:val="90"/>
          <w:sz w:val="14"/>
        </w:rPr>
        <w:t>s</w:t>
      </w:r>
      <w:r>
        <w:rPr>
          <w:rFonts w:ascii="宋体" w:eastAsia="宋体"/>
          <w:color w:val="505050"/>
          <w:w w:val="90"/>
          <w:sz w:val="12"/>
        </w:rPr>
        <w:t>扒</w:t>
      </w:r>
      <w:r>
        <w:rPr>
          <w:rFonts w:ascii="Arial" w:eastAsia="Arial"/>
          <w:color w:val="505050"/>
          <w:spacing w:val="-2"/>
          <w:w w:val="90"/>
          <w:sz w:val="14"/>
        </w:rPr>
        <w:t>d</w:t>
      </w:r>
      <w:r>
        <w:rPr>
          <w:rFonts w:ascii="Arial" w:eastAsia="Arial"/>
          <w:color w:val="282828"/>
          <w:spacing w:val="-2"/>
          <w:w w:val="90"/>
          <w:sz w:val="14"/>
        </w:rPr>
        <w:t>A</w:t>
      </w:r>
      <w:r>
        <w:rPr>
          <w:rFonts w:ascii="Arial" w:eastAsia="Arial"/>
          <w:color w:val="696969"/>
          <w:spacing w:val="-2"/>
          <w:w w:val="90"/>
          <w:sz w:val="14"/>
        </w:rPr>
        <w:t>:</w:t>
      </w:r>
      <w:r>
        <w:rPr>
          <w:rFonts w:ascii="Arial" w:eastAsia="Arial"/>
          <w:color w:val="505050"/>
          <w:spacing w:val="-2"/>
          <w:w w:val="90"/>
          <w:sz w:val="14"/>
        </w:rPr>
        <w:t>U50m</w:t>
      </w:r>
    </w:p>
    <w:p w14:paraId="286A5CBC">
      <w:pPr>
        <w:tabs>
          <w:tab w:val="left" w:pos="547"/>
          <w:tab w:val="left" w:pos="1336"/>
        </w:tabs>
        <w:spacing w:before="0" w:line="113" w:lineRule="exact"/>
        <w:ind w:left="0" w:right="3466" w:firstLine="0"/>
        <w:jc w:val="center"/>
        <w:rPr>
          <w:rFonts w:ascii="Arial"/>
          <w:sz w:val="11"/>
        </w:rPr>
      </w:pPr>
      <w:r>
        <w:rPr>
          <w:rFonts w:ascii="Arial"/>
          <w:color w:val="010101"/>
          <w:spacing w:val="-10"/>
          <w:sz w:val="11"/>
        </w:rPr>
        <w:t>I</w:t>
      </w:r>
      <w:r>
        <w:rPr>
          <w:rFonts w:ascii="Arial"/>
          <w:color w:val="010101"/>
          <w:sz w:val="11"/>
        </w:rPr>
        <w:tab/>
      </w:r>
      <w:r>
        <w:rPr>
          <w:rFonts w:ascii="Arial"/>
          <w:color w:val="010101"/>
          <w:spacing w:val="-10"/>
          <w:sz w:val="11"/>
        </w:rPr>
        <w:t>I</w:t>
      </w:r>
      <w:r>
        <w:rPr>
          <w:rFonts w:ascii="Arial"/>
          <w:color w:val="010101"/>
          <w:sz w:val="11"/>
        </w:rPr>
        <w:tab/>
      </w:r>
      <w:r>
        <w:rPr>
          <w:rFonts w:ascii="Arial"/>
          <w:color w:val="010101"/>
          <w:spacing w:val="-10"/>
          <w:sz w:val="11"/>
        </w:rPr>
        <w:t>I</w:t>
      </w:r>
    </w:p>
    <w:p w14:paraId="095C460B">
      <w:pPr>
        <w:spacing w:before="0" w:line="218" w:lineRule="exact"/>
        <w:ind w:left="0" w:right="3451" w:firstLine="0"/>
        <w:jc w:val="center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2063115</wp:posOffset>
            </wp:positionH>
            <wp:positionV relativeFrom="paragraph">
              <wp:posOffset>137160</wp:posOffset>
            </wp:positionV>
            <wp:extent cx="1868170" cy="1940560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007" cy="194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505050"/>
          <w:w w:val="90"/>
          <w:sz w:val="14"/>
          <w:szCs w:val="14"/>
        </w:rPr>
        <w:t>R[m)</w:t>
      </w:r>
      <w:r>
        <w:rPr>
          <w:rFonts w:ascii="Arial" w:hAnsi="Arial" w:eastAsia="Arial" w:cs="Arial"/>
          <w:color w:val="505050"/>
          <w:spacing w:val="73"/>
          <w:w w:val="150"/>
          <w:sz w:val="14"/>
          <w:szCs w:val="14"/>
        </w:rPr>
        <w:t xml:space="preserve"> </w:t>
      </w:r>
      <w:r>
        <w:rPr>
          <w:rFonts w:ascii="Arial" w:hAnsi="Arial" w:eastAsia="Arial" w:cs="Arial"/>
          <w:color w:val="505050"/>
          <w:w w:val="90"/>
          <w:sz w:val="14"/>
          <w:szCs w:val="14"/>
        </w:rPr>
        <w:t>SH</w:t>
      </w:r>
      <w:r>
        <w:rPr>
          <w:rFonts w:ascii="Arial" w:hAnsi="Arial" w:eastAsia="Arial" w:cs="Arial"/>
          <w:color w:val="181616"/>
          <w:w w:val="90"/>
          <w:sz w:val="14"/>
          <w:szCs w:val="14"/>
        </w:rPr>
        <w:t>�</w:t>
      </w:r>
      <w:r>
        <w:rPr>
          <w:rFonts w:ascii="Arial" w:hAnsi="Arial" w:eastAsia="Arial" w:cs="Arial"/>
          <w:color w:val="696969"/>
          <w:w w:val="90"/>
          <w:sz w:val="14"/>
          <w:szCs w:val="14"/>
        </w:rPr>
        <w:t>·</w:t>
      </w:r>
      <w:r>
        <w:rPr>
          <w:rFonts w:ascii="Arial" w:hAnsi="Arial" w:eastAsia="Arial" w:cs="Arial"/>
          <w:color w:val="505050"/>
          <w:w w:val="90"/>
          <w:sz w:val="14"/>
          <w:szCs w:val="14"/>
        </w:rPr>
        <w:t>Ma</w:t>
      </w:r>
      <w:r>
        <w:rPr>
          <w:rFonts w:ascii="宋体" w:hAnsi="宋体" w:eastAsia="宋体" w:cs="宋体"/>
          <w:color w:val="505050"/>
          <w:w w:val="90"/>
          <w:sz w:val="13"/>
          <w:szCs w:val="13"/>
        </w:rPr>
        <w:t>p</w:t>
      </w:r>
      <w:r>
        <w:rPr>
          <w:rFonts w:ascii="Arial" w:hAnsi="Arial" w:eastAsia="Arial" w:cs="Arial"/>
          <w:color w:val="505050"/>
          <w:w w:val="90"/>
          <w:sz w:val="14"/>
          <w:szCs w:val="14"/>
        </w:rPr>
        <w:t>Vm</w:t>
      </w:r>
      <w:r>
        <w:rPr>
          <w:rFonts w:ascii="Arial" w:hAnsi="Arial" w:eastAsia="Arial" w:cs="Arial"/>
          <w:color w:val="010101"/>
          <w:w w:val="90"/>
          <w:sz w:val="14"/>
          <w:szCs w:val="14"/>
        </w:rPr>
        <w:t>!</w:t>
      </w:r>
      <w:r>
        <w:rPr>
          <w:rFonts w:ascii="Arial" w:hAnsi="Arial" w:eastAsia="Arial" w:cs="Arial"/>
          <w:color w:val="505050"/>
          <w:w w:val="90"/>
          <w:sz w:val="14"/>
          <w:szCs w:val="14"/>
        </w:rPr>
        <w:t>26</w:t>
      </w:r>
      <w:r>
        <w:rPr>
          <w:rFonts w:ascii="Arial" w:hAnsi="Arial" w:eastAsia="Arial" w:cs="Arial"/>
          <w:color w:val="282828"/>
          <w:w w:val="90"/>
          <w:sz w:val="14"/>
          <w:szCs w:val="14"/>
        </w:rPr>
        <w:t>1</w:t>
      </w:r>
      <w:r>
        <w:rPr>
          <w:rFonts w:ascii="Arial" w:hAnsi="Arial" w:eastAsia="Arial" w:cs="Arial"/>
          <w:color w:val="505050"/>
          <w:w w:val="90"/>
          <w:sz w:val="14"/>
          <w:szCs w:val="14"/>
        </w:rPr>
        <w:t>0</w:t>
      </w:r>
      <w:r>
        <w:rPr>
          <w:rFonts w:ascii="宋体" w:hAnsi="宋体" w:eastAsia="宋体" w:cs="宋体"/>
          <w:color w:val="505050"/>
          <w:w w:val="90"/>
          <w:sz w:val="10"/>
          <w:szCs w:val="10"/>
        </w:rPr>
        <w:t>叫</w:t>
      </w:r>
      <w:r>
        <w:rPr>
          <w:rFonts w:ascii="Arial" w:hAnsi="Arial" w:eastAsia="Arial" w:cs="Arial"/>
          <w:color w:val="696969"/>
          <w:w w:val="90"/>
          <w:sz w:val="14"/>
          <w:szCs w:val="14"/>
        </w:rPr>
        <w:t>s</w:t>
      </w:r>
      <w:r>
        <w:rPr>
          <w:rFonts w:ascii="Arial" w:hAnsi="Arial" w:eastAsia="Arial" w:cs="Arial"/>
          <w:color w:val="505050"/>
          <w:w w:val="90"/>
          <w:sz w:val="14"/>
          <w:szCs w:val="14"/>
        </w:rPr>
        <w:t>�</w:t>
      </w:r>
      <w:r>
        <w:rPr>
          <w:rFonts w:ascii="宋体" w:hAnsi="宋体" w:eastAsia="宋体" w:cs="宋体"/>
          <w:color w:val="696969"/>
          <w:w w:val="90"/>
          <w:sz w:val="18"/>
          <w:szCs w:val="18"/>
        </w:rPr>
        <w:t>，</w:t>
      </w:r>
      <w:r>
        <w:rPr>
          <w:rFonts w:ascii="宋体" w:hAnsi="宋体" w:eastAsia="宋体" w:cs="宋体"/>
          <w:color w:val="3A3A3A"/>
          <w:w w:val="90"/>
          <w:sz w:val="18"/>
          <w:szCs w:val="18"/>
        </w:rPr>
        <w:t>扣</w:t>
      </w:r>
      <w:r>
        <w:rPr>
          <w:rFonts w:ascii="Arial" w:hAnsi="Arial" w:eastAsia="Arial" w:cs="Arial"/>
          <w:color w:val="3A3A3A"/>
          <w:spacing w:val="-4"/>
          <w:w w:val="90"/>
          <w:sz w:val="14"/>
          <w:szCs w:val="14"/>
        </w:rPr>
        <w:t>U50m</w:t>
      </w:r>
    </w:p>
    <w:p w14:paraId="7995F63B">
      <w:pPr>
        <w:spacing w:before="0" w:line="225" w:lineRule="exact"/>
        <w:ind w:left="1698" w:right="0" w:firstLine="0"/>
        <w:jc w:val="left"/>
        <w:rPr>
          <w:rFonts w:ascii="Arial" w:eastAsia="Arial"/>
          <w:sz w:val="14"/>
        </w:rPr>
      </w:pPr>
      <w:r>
        <w:rPr>
          <w:rFonts w:ascii="宋体" w:eastAsia="宋体"/>
          <w:color w:val="696969"/>
          <w:spacing w:val="-2"/>
          <w:w w:val="90"/>
          <w:sz w:val="19"/>
        </w:rPr>
        <w:t>左延．</w:t>
      </w:r>
      <w:r>
        <w:rPr>
          <w:rFonts w:ascii="Arial" w:eastAsia="Arial"/>
          <w:color w:val="505050"/>
          <w:spacing w:val="-5"/>
          <w:w w:val="90"/>
          <w:sz w:val="14"/>
        </w:rPr>
        <w:t>60</w:t>
      </w:r>
    </w:p>
    <w:p w14:paraId="3A2BADF9">
      <w:pPr>
        <w:spacing w:before="0" w:line="190" w:lineRule="exact"/>
        <w:ind w:left="1792" w:right="0" w:firstLine="0"/>
        <w:jc w:val="left"/>
        <w:rPr>
          <w:rFonts w:ascii="Arial"/>
          <w:sz w:val="17"/>
        </w:rPr>
      </w:pPr>
      <w:r>
        <w:rPr>
          <w:rFonts w:ascii="Arial"/>
          <w:color w:val="696969"/>
          <w:spacing w:val="-5"/>
          <w:sz w:val="17"/>
        </w:rPr>
        <w:t>(m)</w:t>
      </w:r>
    </w:p>
    <w:p w14:paraId="12CD82EC">
      <w:pPr>
        <w:spacing w:after="0" w:line="190" w:lineRule="exact"/>
        <w:jc w:val="left"/>
        <w:rPr>
          <w:rFonts w:ascii="Arial"/>
          <w:sz w:val="17"/>
        </w:rPr>
        <w:sectPr>
          <w:type w:val="continuous"/>
          <w:pgSz w:w="11910" w:h="16840"/>
          <w:pgMar w:top="1920" w:right="850" w:bottom="280" w:left="850" w:header="0" w:footer="972" w:gutter="0"/>
          <w:cols w:space="720" w:num="1"/>
        </w:sectPr>
      </w:pPr>
    </w:p>
    <w:p w14:paraId="0BC892EF">
      <w:pPr>
        <w:spacing w:before="77"/>
        <w:ind w:left="0" w:right="38" w:firstLine="0"/>
        <w:jc w:val="right"/>
        <w:rPr>
          <w:rFonts w:ascii="Arial"/>
          <w:sz w:val="14"/>
        </w:rPr>
      </w:pPr>
      <w:r>
        <w:rPr>
          <w:rFonts w:ascii="Arial"/>
          <w:color w:val="505050"/>
          <w:spacing w:val="-5"/>
          <w:sz w:val="14"/>
        </w:rPr>
        <w:t>.40</w:t>
      </w:r>
    </w:p>
    <w:p w14:paraId="3A76CB01">
      <w:pPr>
        <w:pStyle w:val="8"/>
        <w:spacing w:before="130"/>
        <w:rPr>
          <w:rFonts w:ascii="Arial"/>
          <w:sz w:val="14"/>
        </w:rPr>
      </w:pPr>
    </w:p>
    <w:p w14:paraId="3971233D">
      <w:pPr>
        <w:spacing w:before="0"/>
        <w:ind w:left="0" w:right="40" w:firstLine="0"/>
        <w:jc w:val="right"/>
        <w:rPr>
          <w:rFonts w:ascii="Arial" w:hAnsi="Arial"/>
          <w:sz w:val="14"/>
        </w:rPr>
      </w:pPr>
      <w:r>
        <w:rPr>
          <w:rFonts w:ascii="Arial" w:hAnsi="Arial"/>
          <w:color w:val="505050"/>
          <w:spacing w:val="-5"/>
          <w:w w:val="95"/>
          <w:sz w:val="14"/>
        </w:rPr>
        <w:t>·20</w:t>
      </w:r>
    </w:p>
    <w:p w14:paraId="2B1B7489">
      <w:pPr>
        <w:pStyle w:val="8"/>
        <w:rPr>
          <w:rFonts w:ascii="Arial"/>
          <w:sz w:val="14"/>
        </w:rPr>
      </w:pPr>
      <w:r>
        <w:br w:type="column"/>
      </w:r>
    </w:p>
    <w:p w14:paraId="7180C6B8">
      <w:pPr>
        <w:pStyle w:val="8"/>
        <w:rPr>
          <w:rFonts w:ascii="Arial"/>
          <w:sz w:val="14"/>
        </w:rPr>
      </w:pPr>
    </w:p>
    <w:p w14:paraId="28900767">
      <w:pPr>
        <w:pStyle w:val="8"/>
        <w:spacing w:before="142"/>
        <w:rPr>
          <w:rFonts w:ascii="Arial"/>
          <w:sz w:val="14"/>
        </w:rPr>
      </w:pPr>
    </w:p>
    <w:p w14:paraId="50091F8A">
      <w:pPr>
        <w:spacing w:before="0" w:line="153" w:lineRule="exact"/>
        <w:ind w:left="2190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3839210</wp:posOffset>
                </wp:positionH>
                <wp:positionV relativeFrom="paragraph">
                  <wp:posOffset>-78105</wp:posOffset>
                </wp:positionV>
                <wp:extent cx="534670" cy="299085"/>
                <wp:effectExtent l="0" t="0" r="0" b="0"/>
                <wp:wrapNone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70CD86">
                            <w:pPr>
                              <w:spacing w:before="0" w:line="471" w:lineRule="exact"/>
                              <w:ind w:left="0" w:right="0" w:firstLine="0"/>
                              <w:jc w:val="left"/>
                              <w:rPr>
                                <w:rFonts w:ascii="宋体" w:eastAsia="宋体"/>
                                <w:sz w:val="47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3A44A0"/>
                                <w:w w:val="85"/>
                                <w:sz w:val="47"/>
                              </w:rPr>
                              <w:t>＿</w:t>
                            </w:r>
                            <w:r>
                              <w:rPr>
                                <w:rFonts w:ascii="宋体" w:eastAsia="宋体"/>
                                <w:color w:val="505050"/>
                                <w:spacing w:val="-15"/>
                                <w:w w:val="90"/>
                                <w:sz w:val="47"/>
                              </w:rPr>
                              <w:t>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6" o:spt="202" type="#_x0000_t202" style="position:absolute;left:0pt;margin-left:302.3pt;margin-top:-6.15pt;height:23.55pt;width:42.1pt;mso-position-horizontal-relative:page;z-index:-251644928;mso-width-relative:page;mso-height-relative:page;" filled="f" stroked="f" coordsize="21600,21600" o:gfxdata="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irZ7DZAAAACgEAAA8AAAAAAAAAAQAgAAAAIgAAAGRycy9kb3ducmV2LnhtbFBLAQIUABQAAAAI&#10;AIdO4kBBaaq/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70CD86">
                      <w:pPr>
                        <w:spacing w:before="0" w:line="471" w:lineRule="exact"/>
                        <w:ind w:left="0" w:right="0" w:firstLine="0"/>
                        <w:jc w:val="left"/>
                        <w:rPr>
                          <w:rFonts w:ascii="宋体" w:eastAsia="宋体"/>
                          <w:sz w:val="47"/>
                        </w:rPr>
                      </w:pPr>
                      <w:r>
                        <w:rPr>
                          <w:rFonts w:ascii="宋体" w:eastAsia="宋体"/>
                          <w:color w:val="3A44A0"/>
                          <w:w w:val="85"/>
                          <w:sz w:val="47"/>
                        </w:rPr>
                        <w:t>＿</w:t>
                      </w:r>
                      <w:r>
                        <w:rPr>
                          <w:rFonts w:ascii="宋体" w:eastAsia="宋体"/>
                          <w:color w:val="505050"/>
                          <w:spacing w:val="-15"/>
                          <w:w w:val="90"/>
                          <w:sz w:val="47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color w:val="696969"/>
          <w:spacing w:val="-2"/>
          <w:w w:val="95"/>
          <w:sz w:val="14"/>
        </w:rPr>
        <w:t>&gt;</w:t>
      </w:r>
      <w:r>
        <w:rPr>
          <w:rFonts w:ascii="Arial"/>
          <w:color w:val="282828"/>
          <w:spacing w:val="-2"/>
          <w:w w:val="95"/>
          <w:sz w:val="14"/>
        </w:rPr>
        <w:t>+1</w:t>
      </w:r>
      <w:r>
        <w:rPr>
          <w:rFonts w:ascii="Arial"/>
          <w:color w:val="958E8E"/>
          <w:spacing w:val="-2"/>
          <w:w w:val="95"/>
          <w:sz w:val="14"/>
        </w:rPr>
        <w:t>.</w:t>
      </w:r>
      <w:r>
        <w:rPr>
          <w:rFonts w:ascii="Arial"/>
          <w:color w:val="505050"/>
          <w:spacing w:val="-2"/>
          <w:w w:val="95"/>
          <w:sz w:val="14"/>
        </w:rPr>
        <w:t>017</w:t>
      </w:r>
    </w:p>
    <w:p w14:paraId="431BF4BB">
      <w:pPr>
        <w:spacing w:before="0" w:line="96" w:lineRule="exact"/>
        <w:ind w:left="2238" w:right="0" w:firstLine="0"/>
        <w:jc w:val="left"/>
        <w:rPr>
          <w:rFonts w:ascii="宋体" w:hAnsi="宋体" w:eastAsia="宋体"/>
          <w:sz w:val="8"/>
        </w:rPr>
      </w:pPr>
      <w:r>
        <w:rPr>
          <w:rFonts w:ascii="宋体" w:hAnsi="宋体" w:eastAsia="宋体"/>
          <w:color w:val="D46254"/>
          <w:w w:val="165"/>
          <w:sz w:val="8"/>
        </w:rPr>
        <w:t>“</w:t>
      </w:r>
      <w:r>
        <w:rPr>
          <w:rFonts w:ascii="宋体" w:hAnsi="宋体" w:eastAsia="宋体"/>
          <w:color w:val="E83F4D"/>
          <w:w w:val="165"/>
          <w:sz w:val="8"/>
        </w:rPr>
        <w:t>'</w:t>
      </w:r>
      <w:r>
        <w:rPr>
          <w:rFonts w:ascii="宋体" w:hAnsi="宋体" w:eastAsia="宋体"/>
          <w:color w:val="DF673D"/>
          <w:spacing w:val="-10"/>
          <w:w w:val="170"/>
          <w:sz w:val="8"/>
        </w:rPr>
        <w:t>』</w:t>
      </w:r>
    </w:p>
    <w:p w14:paraId="01282572">
      <w:pPr>
        <w:spacing w:before="68"/>
        <w:ind w:left="2190" w:right="0" w:firstLine="0"/>
        <w:jc w:val="left"/>
        <w:rPr>
          <w:rFonts w:ascii="Arial"/>
          <w:sz w:val="14"/>
        </w:rPr>
      </w:pPr>
      <w:r>
        <w:rPr>
          <w:rFonts w:ascii="Arial"/>
          <w:color w:val="807E7E"/>
          <w:w w:val="85"/>
          <w:sz w:val="14"/>
        </w:rPr>
        <w:t>&lt;</w:t>
      </w:r>
      <w:r>
        <w:rPr>
          <w:rFonts w:ascii="Arial"/>
          <w:color w:val="3A3A3A"/>
          <w:w w:val="85"/>
          <w:sz w:val="14"/>
        </w:rPr>
        <w:t>-</w:t>
      </w:r>
      <w:r>
        <w:rPr>
          <w:rFonts w:ascii="Arial"/>
          <w:color w:val="3A3A3A"/>
          <w:spacing w:val="-2"/>
          <w:w w:val="95"/>
          <w:sz w:val="14"/>
        </w:rPr>
        <w:t>1</w:t>
      </w:r>
      <w:r>
        <w:rPr>
          <w:rFonts w:ascii="Arial"/>
          <w:color w:val="958E8E"/>
          <w:spacing w:val="-2"/>
          <w:w w:val="95"/>
          <w:sz w:val="14"/>
        </w:rPr>
        <w:t>.</w:t>
      </w:r>
      <w:r>
        <w:rPr>
          <w:rFonts w:ascii="Arial"/>
          <w:color w:val="505050"/>
          <w:spacing w:val="-2"/>
          <w:w w:val="95"/>
          <w:sz w:val="14"/>
        </w:rPr>
        <w:t>017</w:t>
      </w:r>
    </w:p>
    <w:p w14:paraId="35B52F29">
      <w:pPr>
        <w:spacing w:after="0"/>
        <w:jc w:val="left"/>
        <w:rPr>
          <w:rFonts w:ascii="Arial"/>
          <w:sz w:val="14"/>
        </w:rPr>
        <w:sectPr>
          <w:type w:val="continuous"/>
          <w:pgSz w:w="11910" w:h="16840"/>
          <w:pgMar w:top="1920" w:right="850" w:bottom="280" w:left="850" w:header="0" w:footer="972" w:gutter="0"/>
          <w:cols w:equalWidth="0" w:num="2">
            <w:col w:w="2408" w:space="571"/>
            <w:col w:w="7231"/>
          </w:cols>
        </w:sectPr>
      </w:pPr>
    </w:p>
    <w:p w14:paraId="2802A7D3">
      <w:pPr>
        <w:spacing w:before="0" w:line="158" w:lineRule="exact"/>
        <w:ind w:left="0" w:right="0" w:firstLine="0"/>
        <w:jc w:val="righ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1969770</wp:posOffset>
                </wp:positionH>
                <wp:positionV relativeFrom="paragraph">
                  <wp:posOffset>-89535</wp:posOffset>
                </wp:positionV>
                <wp:extent cx="165735" cy="229870"/>
                <wp:effectExtent l="0" t="0" r="0" b="0"/>
                <wp:wrapNone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2D1FA9">
                            <w:pPr>
                              <w:spacing w:before="0" w:line="260" w:lineRule="exact"/>
                              <w:ind w:left="20" w:right="0" w:firstLine="0"/>
                              <w:jc w:val="left"/>
                              <w:rPr>
                                <w:rFonts w:ascii="宋体"/>
                                <w:sz w:val="22"/>
                              </w:rPr>
                            </w:pPr>
                            <w:r>
                              <w:rPr>
                                <w:rFonts w:ascii="宋体"/>
                                <w:color w:val="50505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rFonts w:ascii="宋体"/>
                                <w:color w:val="505050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505050"/>
                                <w:spacing w:val="-10"/>
                                <w:sz w:val="22"/>
                              </w:rPr>
                              <w:t>o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155.1pt;margin-top:-7.05pt;height:18.1pt;width:13.05pt;mso-position-horizontal-relative:page;z-index:251665408;mso-width-relative:page;mso-height-relative:page;" filled="f" stroked="f" coordsize="21600,21600" o:gfxdata="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o4mWbbAAAACgEAAA8AAAAAAAAAAQAgAAAAIgAAAGRycy9kb3ducmV2LnhtbFBL&#10;AQIUABQAAAAIAIdO4kBohlRAugEAAIE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052D1FA9">
                      <w:pPr>
                        <w:spacing w:before="0" w:line="260" w:lineRule="exact"/>
                        <w:ind w:left="20" w:right="0" w:firstLine="0"/>
                        <w:jc w:val="left"/>
                        <w:rPr>
                          <w:rFonts w:ascii="宋体"/>
                          <w:sz w:val="22"/>
                        </w:rPr>
                      </w:pPr>
                      <w:r>
                        <w:rPr>
                          <w:rFonts w:ascii="宋体"/>
                          <w:color w:val="505050"/>
                          <w:sz w:val="22"/>
                        </w:rPr>
                        <w:t>o</w:t>
                      </w:r>
                      <w:r>
                        <w:rPr>
                          <w:rFonts w:ascii="宋体"/>
                          <w:color w:val="505050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505050"/>
                          <w:spacing w:val="-10"/>
                          <w:sz w:val="2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color w:val="3A3A3A"/>
          <w:spacing w:val="-2"/>
          <w:sz w:val="14"/>
        </w:rPr>
        <w:t>1140</w:t>
      </w:r>
      <w:r>
        <w:rPr>
          <w:rFonts w:ascii="Arial"/>
          <w:color w:val="696969"/>
          <w:spacing w:val="-2"/>
          <w:sz w:val="14"/>
        </w:rPr>
        <w:t>x(</w:t>
      </w:r>
      <w:r>
        <w:rPr>
          <w:rFonts w:ascii="Arial"/>
          <w:color w:val="3A3A3A"/>
          <w:spacing w:val="-2"/>
          <w:sz w:val="14"/>
        </w:rPr>
        <w:t>m]</w:t>
      </w:r>
    </w:p>
    <w:p w14:paraId="69D1D20B">
      <w:pPr>
        <w:pStyle w:val="12"/>
        <w:numPr>
          <w:ilvl w:val="0"/>
          <w:numId w:val="3"/>
        </w:numPr>
        <w:tabs>
          <w:tab w:val="left" w:pos="932"/>
        </w:tabs>
        <w:spacing w:before="0" w:after="0" w:line="268" w:lineRule="exact"/>
        <w:ind w:left="932" w:right="0" w:hanging="317"/>
        <w:jc w:val="left"/>
        <w:rPr>
          <w:rFonts w:ascii="Arial" w:eastAsia="Arial"/>
          <w:color w:val="505050"/>
          <w:sz w:val="20"/>
        </w:rPr>
      </w:pPr>
      <w:r>
        <w:br w:type="column"/>
      </w:r>
      <w:r>
        <w:rPr>
          <w:rFonts w:ascii="宋体" w:eastAsia="宋体"/>
          <w:color w:val="505050"/>
          <w:w w:val="115"/>
          <w:sz w:val="22"/>
        </w:rPr>
        <w:t>横</w:t>
      </w:r>
      <w:r>
        <w:rPr>
          <w:rFonts w:ascii="宋体" w:eastAsia="宋体"/>
          <w:color w:val="696969"/>
          <w:w w:val="115"/>
          <w:sz w:val="22"/>
        </w:rPr>
        <w:t>波</w:t>
      </w:r>
      <w:r>
        <w:rPr>
          <w:rFonts w:ascii="宋体" w:eastAsia="宋体"/>
          <w:color w:val="505050"/>
          <w:w w:val="115"/>
          <w:sz w:val="22"/>
        </w:rPr>
        <w:t>偏</w:t>
      </w:r>
      <w:r>
        <w:rPr>
          <w:rFonts w:ascii="宋体" w:eastAsia="宋体"/>
          <w:color w:val="696969"/>
          <w:w w:val="115"/>
          <w:sz w:val="22"/>
        </w:rPr>
        <w:t>移成</w:t>
      </w:r>
      <w:r>
        <w:rPr>
          <w:rFonts w:ascii="宋体" w:eastAsia="宋体"/>
          <w:color w:val="505050"/>
          <w:w w:val="115"/>
          <w:sz w:val="22"/>
        </w:rPr>
        <w:t>像</w:t>
      </w:r>
      <w:r>
        <w:rPr>
          <w:rFonts w:ascii="宋体" w:eastAsia="宋体"/>
          <w:color w:val="696969"/>
          <w:spacing w:val="-10"/>
          <w:w w:val="115"/>
          <w:sz w:val="22"/>
        </w:rPr>
        <w:t>图</w:t>
      </w:r>
    </w:p>
    <w:p w14:paraId="1FBE0A3D">
      <w:pPr>
        <w:pStyle w:val="12"/>
        <w:spacing w:after="0" w:line="268" w:lineRule="exact"/>
        <w:jc w:val="left"/>
        <w:rPr>
          <w:rFonts w:ascii="Arial" w:eastAsia="Arial"/>
          <w:sz w:val="20"/>
        </w:rPr>
        <w:sectPr>
          <w:type w:val="continuous"/>
          <w:pgSz w:w="11910" w:h="16840"/>
          <w:pgMar w:top="1920" w:right="850" w:bottom="280" w:left="850" w:header="0" w:footer="972" w:gutter="0"/>
          <w:cols w:equalWidth="0" w:num="2">
            <w:col w:w="5355" w:space="40"/>
            <w:col w:w="4815"/>
          </w:cols>
        </w:sectPr>
      </w:pPr>
    </w:p>
    <w:p w14:paraId="595C0F6F">
      <w:pPr>
        <w:pStyle w:val="8"/>
        <w:spacing w:before="57"/>
        <w:rPr>
          <w:rFonts w:ascii="宋体"/>
          <w:sz w:val="14"/>
        </w:rPr>
      </w:pPr>
    </w:p>
    <w:p w14:paraId="6F64210D">
      <w:pPr>
        <w:spacing w:before="0"/>
        <w:ind w:left="2231" w:right="0" w:firstLine="0"/>
        <w:jc w:val="left"/>
        <w:rPr>
          <w:rFonts w:ascii="Arial"/>
          <w:sz w:val="14"/>
        </w:rPr>
      </w:pPr>
      <w:r>
        <w:rPr>
          <w:rFonts w:ascii="Arial"/>
          <w:color w:val="505050"/>
          <w:spacing w:val="-5"/>
          <w:w w:val="95"/>
          <w:sz w:val="14"/>
        </w:rPr>
        <w:t>20</w:t>
      </w:r>
    </w:p>
    <w:p w14:paraId="5810ED9D">
      <w:pPr>
        <w:pStyle w:val="8"/>
        <w:spacing w:before="8"/>
        <w:rPr>
          <w:rFonts w:ascii="Arial"/>
          <w:sz w:val="15"/>
        </w:rPr>
      </w:pPr>
    </w:p>
    <w:p w14:paraId="1DD81ADB">
      <w:pPr>
        <w:pStyle w:val="8"/>
        <w:spacing w:after="0"/>
        <w:rPr>
          <w:rFonts w:ascii="Arial"/>
          <w:sz w:val="15"/>
        </w:rPr>
        <w:sectPr>
          <w:type w:val="continuous"/>
          <w:pgSz w:w="11910" w:h="16840"/>
          <w:pgMar w:top="1920" w:right="850" w:bottom="280" w:left="850" w:header="0" w:footer="972" w:gutter="0"/>
          <w:cols w:space="720" w:num="1"/>
        </w:sectPr>
      </w:pPr>
    </w:p>
    <w:p w14:paraId="2B701570">
      <w:pPr>
        <w:pStyle w:val="8"/>
        <w:rPr>
          <w:rFonts w:ascii="Arial"/>
          <w:sz w:val="19"/>
        </w:rPr>
      </w:pPr>
    </w:p>
    <w:p w14:paraId="0BD95E31">
      <w:pPr>
        <w:pStyle w:val="8"/>
        <w:spacing w:before="72"/>
        <w:rPr>
          <w:rFonts w:ascii="Arial"/>
          <w:sz w:val="19"/>
        </w:rPr>
      </w:pPr>
    </w:p>
    <w:p w14:paraId="4CB4F29A">
      <w:pPr>
        <w:spacing w:before="0"/>
        <w:ind w:left="1650" w:right="0" w:firstLine="0"/>
        <w:jc w:val="left"/>
        <w:rPr>
          <w:rFonts w:ascii="宋体" w:eastAsia="宋体"/>
          <w:sz w:val="19"/>
        </w:rPr>
      </w:pPr>
      <w:r>
        <w:rPr>
          <w:rFonts w:ascii="宋体" w:eastAsia="宋体"/>
          <w:color w:val="696969"/>
          <w:spacing w:val="-5"/>
          <w:sz w:val="19"/>
        </w:rPr>
        <w:t>右延</w:t>
      </w:r>
    </w:p>
    <w:p w14:paraId="4746FEA2">
      <w:pPr>
        <w:spacing w:before="9"/>
        <w:ind w:left="1744" w:right="0" w:firstLine="0"/>
        <w:jc w:val="left"/>
        <w:rPr>
          <w:rFonts w:ascii="Arial"/>
          <w:sz w:val="17"/>
        </w:rPr>
      </w:pPr>
      <w:r>
        <w:rPr>
          <w:rFonts w:ascii="Arial"/>
          <w:color w:val="696969"/>
          <w:spacing w:val="-5"/>
          <w:sz w:val="17"/>
        </w:rPr>
        <w:t>(m)</w:t>
      </w:r>
    </w:p>
    <w:p w14:paraId="50D856C7">
      <w:pPr>
        <w:spacing w:before="96"/>
        <w:ind w:left="155" w:right="0" w:firstLine="0"/>
        <w:jc w:val="left"/>
        <w:rPr>
          <w:rFonts w:ascii="Arial"/>
          <w:sz w:val="14"/>
        </w:rPr>
      </w:pPr>
      <w:r>
        <w:br w:type="column"/>
      </w:r>
      <w:r>
        <w:rPr>
          <w:rFonts w:ascii="Arial"/>
          <w:color w:val="3A3A3A"/>
          <w:spacing w:val="-5"/>
          <w:w w:val="95"/>
          <w:sz w:val="14"/>
        </w:rPr>
        <w:t>40</w:t>
      </w:r>
    </w:p>
    <w:p w14:paraId="632810BA">
      <w:pPr>
        <w:pStyle w:val="8"/>
        <w:spacing w:before="115"/>
        <w:rPr>
          <w:rFonts w:ascii="Arial"/>
          <w:sz w:val="14"/>
        </w:rPr>
      </w:pPr>
    </w:p>
    <w:p w14:paraId="5D57BBD6">
      <w:pPr>
        <w:spacing w:before="0" w:line="142" w:lineRule="exact"/>
        <w:ind w:left="152" w:right="0" w:firstLine="0"/>
        <w:jc w:val="left"/>
        <w:rPr>
          <w:rFonts w:ascii="Arial"/>
          <w:sz w:val="14"/>
        </w:rPr>
      </w:pPr>
      <w:r>
        <w:rPr>
          <w:rFonts w:ascii="Arial"/>
          <w:color w:val="505050"/>
          <w:spacing w:val="-5"/>
          <w:sz w:val="14"/>
        </w:rPr>
        <w:t>60</w:t>
      </w:r>
    </w:p>
    <w:p w14:paraId="0B8A7333">
      <w:pPr>
        <w:spacing w:before="0" w:line="176" w:lineRule="exact"/>
        <w:ind w:left="0" w:right="84" w:firstLine="0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2242820</wp:posOffset>
                </wp:positionH>
                <wp:positionV relativeFrom="paragraph">
                  <wp:posOffset>60960</wp:posOffset>
                </wp:positionV>
                <wp:extent cx="896620" cy="78740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19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C2B4F6">
                            <w:pPr>
                              <w:tabs>
                                <w:tab w:val="left" w:pos="547"/>
                                <w:tab w:val="left" w:pos="1271"/>
                              </w:tabs>
                              <w:spacing w:before="0" w:line="123" w:lineRule="exact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010101"/>
                                <w:spacing w:val="-5"/>
                                <w:w w:val="520"/>
                                <w:sz w:val="11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82828"/>
                                <w:spacing w:val="-5"/>
                                <w:w w:val="52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282828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010101"/>
                                <w:spacing w:val="-10"/>
                                <w:w w:val="520"/>
                                <w:sz w:val="11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01010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807E7E"/>
                                <w:spacing w:val="-14"/>
                                <w:w w:val="160"/>
                                <w:sz w:val="11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color w:val="010101"/>
                                <w:spacing w:val="-14"/>
                                <w:w w:val="160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176.6pt;margin-top:4.8pt;height:6.2pt;width:70.6pt;mso-position-horizontal-relative:page;z-index:-251643904;mso-width-relative:page;mso-height-relative:page;" filled="f" stroked="f" coordsize="21600,21600" o:gfxdata="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ol94gtgAAAAIAQAADwAAAAAAAAABACAAAAAiAAAAZHJzL2Rvd25yZXYueG1sUEsBAhQAFAAAAAgA&#10;h07iQIuFqAazAQAAd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C2B4F6">
                      <w:pPr>
                        <w:tabs>
                          <w:tab w:val="left" w:pos="547"/>
                          <w:tab w:val="left" w:pos="1271"/>
                        </w:tabs>
                        <w:spacing w:before="0" w:line="123" w:lineRule="exact"/>
                        <w:ind w:left="0" w:right="0" w:firstLine="0"/>
                        <w:jc w:val="left"/>
                        <w:rPr>
                          <w:rFonts w:ascii="Arial" w:hAnsi="Arial"/>
                          <w:sz w:val="11"/>
                        </w:rPr>
                      </w:pPr>
                      <w:r>
                        <w:rPr>
                          <w:rFonts w:ascii="Arial" w:hAnsi="Arial"/>
                          <w:color w:val="010101"/>
                          <w:spacing w:val="-5"/>
                          <w:w w:val="520"/>
                          <w:sz w:val="11"/>
                        </w:rPr>
                        <w:t>I</w:t>
                      </w:r>
                      <w:r>
                        <w:rPr>
                          <w:rFonts w:ascii="Arial" w:hAnsi="Arial"/>
                          <w:color w:val="282828"/>
                          <w:spacing w:val="-5"/>
                          <w:w w:val="520"/>
                          <w:sz w:val="11"/>
                        </w:rPr>
                        <w:t>.</w:t>
                      </w:r>
                      <w:r>
                        <w:rPr>
                          <w:rFonts w:ascii="Arial" w:hAnsi="Arial"/>
                          <w:color w:val="282828"/>
                          <w:sz w:val="11"/>
                        </w:rPr>
                        <w:tab/>
                      </w:r>
                      <w:r>
                        <w:rPr>
                          <w:rFonts w:ascii="Arial" w:hAnsi="Arial"/>
                          <w:color w:val="010101"/>
                          <w:spacing w:val="-10"/>
                          <w:w w:val="520"/>
                          <w:sz w:val="11"/>
                        </w:rPr>
                        <w:t>I</w:t>
                      </w:r>
                      <w:r>
                        <w:rPr>
                          <w:rFonts w:ascii="Arial" w:hAnsi="Arial"/>
                          <w:color w:val="010101"/>
                          <w:sz w:val="11"/>
                        </w:rPr>
                        <w:tab/>
                      </w:r>
                      <w:r>
                        <w:rPr>
                          <w:rFonts w:ascii="Arial" w:hAnsi="Arial"/>
                          <w:color w:val="807E7E"/>
                          <w:spacing w:val="-14"/>
                          <w:w w:val="160"/>
                          <w:sz w:val="11"/>
                        </w:rPr>
                        <w:t>·</w:t>
                      </w:r>
                      <w:r>
                        <w:rPr>
                          <w:rFonts w:ascii="Arial" w:hAnsi="Arial"/>
                          <w:color w:val="010101"/>
                          <w:spacing w:val="-14"/>
                          <w:w w:val="160"/>
                          <w:sz w:val="1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color w:val="505050"/>
          <w:w w:val="80"/>
          <w:sz w:val="14"/>
          <w:szCs w:val="14"/>
        </w:rPr>
        <w:t>R[m)</w:t>
      </w:r>
      <w:r>
        <w:rPr>
          <w:rFonts w:ascii="Arial" w:hAnsi="Arial" w:eastAsia="Arial" w:cs="Arial"/>
          <w:color w:val="505050"/>
          <w:spacing w:val="79"/>
          <w:sz w:val="14"/>
          <w:szCs w:val="14"/>
        </w:rPr>
        <w:t xml:space="preserve"> </w:t>
      </w:r>
      <w:r>
        <w:rPr>
          <w:rFonts w:ascii="Arial" w:hAnsi="Arial" w:eastAsia="Arial" w:cs="Arial"/>
          <w:color w:val="505050"/>
          <w:w w:val="80"/>
          <w:sz w:val="14"/>
          <w:szCs w:val="14"/>
        </w:rPr>
        <w:t>SH�</w:t>
      </w:r>
      <w:r>
        <w:rPr>
          <w:rFonts w:ascii="宋体" w:hAnsi="宋体" w:eastAsia="宋体" w:cs="宋体"/>
          <w:color w:val="505050"/>
          <w:w w:val="80"/>
          <w:sz w:val="14"/>
          <w:szCs w:val="14"/>
        </w:rPr>
        <w:t>-M</w:t>
      </w:r>
      <w:r>
        <w:rPr>
          <w:rFonts w:ascii="Arial" w:hAnsi="Arial" w:eastAsia="Arial" w:cs="Arial"/>
          <w:color w:val="505050"/>
          <w:w w:val="80"/>
          <w:sz w:val="14"/>
          <w:szCs w:val="14"/>
        </w:rPr>
        <w:t>a</w:t>
      </w:r>
      <w:r>
        <w:rPr>
          <w:rFonts w:ascii="宋体" w:hAnsi="宋体" w:eastAsia="宋体" w:cs="宋体"/>
          <w:color w:val="505050"/>
          <w:w w:val="80"/>
          <w:sz w:val="13"/>
          <w:szCs w:val="13"/>
        </w:rPr>
        <w:t>p</w:t>
      </w:r>
      <w:r>
        <w:rPr>
          <w:rFonts w:ascii="宋体" w:hAnsi="宋体" w:eastAsia="宋体" w:cs="宋体"/>
          <w:color w:val="505050"/>
          <w:spacing w:val="-28"/>
          <w:w w:val="80"/>
          <w:sz w:val="13"/>
          <w:szCs w:val="13"/>
        </w:rPr>
        <w:t xml:space="preserve"> </w:t>
      </w:r>
      <w:r>
        <w:rPr>
          <w:rFonts w:ascii="Arial" w:hAnsi="Arial" w:eastAsia="Arial" w:cs="Arial"/>
          <w:color w:val="505050"/>
          <w:w w:val="80"/>
          <w:sz w:val="14"/>
          <w:szCs w:val="14"/>
        </w:rPr>
        <w:t>Vm</w:t>
      </w:r>
      <w:r>
        <w:rPr>
          <w:rFonts w:ascii="Arial" w:hAnsi="Arial" w:eastAsia="Arial" w:cs="Arial"/>
          <w:color w:val="181616"/>
          <w:w w:val="80"/>
          <w:sz w:val="14"/>
          <w:szCs w:val="14"/>
        </w:rPr>
        <w:t>!</w:t>
      </w:r>
      <w:r>
        <w:rPr>
          <w:rFonts w:ascii="Arial" w:hAnsi="Arial" w:eastAsia="Arial" w:cs="Arial"/>
          <w:color w:val="181616"/>
          <w:spacing w:val="-3"/>
          <w:w w:val="80"/>
          <w:sz w:val="14"/>
          <w:szCs w:val="14"/>
        </w:rPr>
        <w:t xml:space="preserve"> </w:t>
      </w:r>
      <w:r>
        <w:rPr>
          <w:rFonts w:ascii="Arial" w:hAnsi="Arial" w:eastAsia="Arial" w:cs="Arial"/>
          <w:color w:val="696969"/>
          <w:w w:val="80"/>
          <w:sz w:val="14"/>
          <w:szCs w:val="14"/>
        </w:rPr>
        <w:t>261</w:t>
      </w:r>
      <w:r>
        <w:rPr>
          <w:rFonts w:ascii="Arial" w:hAnsi="Arial" w:eastAsia="Arial" w:cs="Arial"/>
          <w:color w:val="505050"/>
          <w:w w:val="80"/>
          <w:sz w:val="14"/>
          <w:szCs w:val="14"/>
        </w:rPr>
        <w:t>Omls</w:t>
      </w:r>
      <w:r>
        <w:rPr>
          <w:rFonts w:ascii="Arial" w:hAnsi="Arial" w:eastAsia="Arial" w:cs="Arial"/>
          <w:color w:val="505050"/>
          <w:spacing w:val="29"/>
          <w:sz w:val="14"/>
          <w:szCs w:val="14"/>
        </w:rPr>
        <w:t xml:space="preserve"> </w:t>
      </w:r>
      <w:r>
        <w:rPr>
          <w:rFonts w:ascii="宋体" w:hAnsi="宋体" w:eastAsia="宋体" w:cs="宋体"/>
          <w:color w:val="505050"/>
          <w:w w:val="80"/>
          <w:sz w:val="15"/>
          <w:szCs w:val="15"/>
        </w:rPr>
        <w:t>d&gt;&lt;</w:t>
      </w:r>
      <w:r>
        <w:rPr>
          <w:rFonts w:ascii="Arial" w:hAnsi="Arial" w:eastAsia="Arial" w:cs="Arial"/>
          <w:color w:val="807E7E"/>
          <w:w w:val="80"/>
          <w:sz w:val="14"/>
          <w:szCs w:val="14"/>
        </w:rPr>
        <w:t>,</w:t>
      </w:r>
      <w:r>
        <w:rPr>
          <w:rFonts w:ascii="Arial" w:hAnsi="Arial" w:eastAsia="Arial" w:cs="Arial"/>
          <w:color w:val="3A3A3A"/>
          <w:w w:val="80"/>
          <w:sz w:val="14"/>
          <w:szCs w:val="14"/>
        </w:rPr>
        <w:t>�R</w:t>
      </w:r>
      <w:r>
        <w:rPr>
          <w:rFonts w:ascii="Arial" w:hAnsi="Arial" w:eastAsia="Arial" w:cs="Arial"/>
          <w:color w:val="696969"/>
          <w:w w:val="80"/>
          <w:sz w:val="14"/>
          <w:szCs w:val="14"/>
        </w:rPr>
        <w:t>:</w:t>
      </w:r>
      <w:r>
        <w:rPr>
          <w:rFonts w:ascii="Arial" w:hAnsi="Arial" w:eastAsia="Arial" w:cs="Arial"/>
          <w:color w:val="696969"/>
          <w:spacing w:val="-11"/>
          <w:w w:val="80"/>
          <w:sz w:val="14"/>
          <w:szCs w:val="14"/>
        </w:rPr>
        <w:t xml:space="preserve"> </w:t>
      </w:r>
      <w:r>
        <w:rPr>
          <w:rFonts w:ascii="Arial" w:hAnsi="Arial" w:eastAsia="Arial" w:cs="Arial"/>
          <w:color w:val="505050"/>
          <w:spacing w:val="-2"/>
          <w:w w:val="80"/>
          <w:sz w:val="14"/>
          <w:szCs w:val="14"/>
        </w:rPr>
        <w:t>0</w:t>
      </w:r>
      <w:r>
        <w:rPr>
          <w:rFonts w:ascii="Arial" w:hAnsi="Arial" w:eastAsia="Arial" w:cs="Arial"/>
          <w:color w:val="807E7E"/>
          <w:spacing w:val="-2"/>
          <w:w w:val="80"/>
          <w:sz w:val="14"/>
          <w:szCs w:val="14"/>
        </w:rPr>
        <w:t>.</w:t>
      </w:r>
      <w:r>
        <w:rPr>
          <w:rFonts w:ascii="Arial" w:hAnsi="Arial" w:eastAsia="Arial" w:cs="Arial"/>
          <w:color w:val="505050"/>
          <w:spacing w:val="-2"/>
          <w:w w:val="80"/>
          <w:sz w:val="14"/>
          <w:szCs w:val="14"/>
        </w:rPr>
        <w:t>50m</w:t>
      </w:r>
    </w:p>
    <w:p w14:paraId="55BAA1DA">
      <w:pPr>
        <w:spacing w:before="80"/>
        <w:ind w:left="0" w:right="0" w:firstLine="0"/>
        <w:jc w:val="right"/>
        <w:rPr>
          <w:rFonts w:ascii="Arial" w:eastAsia="Arial"/>
          <w:sz w:val="14"/>
        </w:rPr>
      </w:pPr>
      <w:r>
        <w:rPr>
          <w:rFonts w:ascii="Arial" w:eastAsia="Arial"/>
          <w:sz w:val="1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1916430</wp:posOffset>
            </wp:positionH>
            <wp:positionV relativeFrom="paragraph">
              <wp:posOffset>156210</wp:posOffset>
            </wp:positionV>
            <wp:extent cx="1843405" cy="839470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589" cy="83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/>
          <w:color w:val="3A3A3A"/>
          <w:w w:val="105"/>
          <w:sz w:val="14"/>
        </w:rPr>
        <w:t>1b40</w:t>
      </w:r>
      <w:r>
        <w:rPr>
          <w:rFonts w:ascii="Arial" w:eastAsia="Arial"/>
          <w:color w:val="3A3A3A"/>
          <w:spacing w:val="39"/>
          <w:w w:val="105"/>
          <w:sz w:val="14"/>
        </w:rPr>
        <w:t xml:space="preserve">  </w:t>
      </w:r>
      <w:r>
        <w:rPr>
          <w:rFonts w:ascii="Arial" w:eastAsia="Arial"/>
          <w:color w:val="505050"/>
          <w:w w:val="105"/>
          <w:sz w:val="14"/>
        </w:rPr>
        <w:t>10</w:t>
      </w:r>
      <w:r>
        <w:rPr>
          <w:rFonts w:ascii="宋体" w:eastAsia="宋体"/>
          <w:color w:val="505050"/>
          <w:w w:val="105"/>
          <w:sz w:val="14"/>
        </w:rPr>
        <w:t>由</w:t>
      </w:r>
      <w:r>
        <w:rPr>
          <w:rFonts w:ascii="Arial" w:eastAsia="Arial"/>
          <w:color w:val="282828"/>
          <w:w w:val="105"/>
          <w:sz w:val="14"/>
        </w:rPr>
        <w:t>1</w:t>
      </w:r>
      <w:r>
        <w:rPr>
          <w:rFonts w:ascii="Arial" w:eastAsia="Arial"/>
          <w:color w:val="505050"/>
          <w:w w:val="105"/>
          <w:sz w:val="14"/>
        </w:rPr>
        <w:t>080</w:t>
      </w:r>
      <w:r>
        <w:rPr>
          <w:rFonts w:ascii="Arial" w:eastAsia="Arial"/>
          <w:color w:val="505050"/>
          <w:spacing w:val="32"/>
          <w:w w:val="105"/>
          <w:sz w:val="14"/>
        </w:rPr>
        <w:t xml:space="preserve">  </w:t>
      </w:r>
      <w:r>
        <w:rPr>
          <w:rFonts w:ascii="Arial" w:eastAsia="Arial"/>
          <w:color w:val="505050"/>
          <w:w w:val="105"/>
          <w:sz w:val="14"/>
        </w:rPr>
        <w:t>1</w:t>
      </w:r>
      <w:r>
        <w:rPr>
          <w:rFonts w:ascii="Arial" w:eastAsia="Arial"/>
          <w:color w:val="181616"/>
          <w:w w:val="105"/>
          <w:sz w:val="14"/>
        </w:rPr>
        <w:t>1</w:t>
      </w:r>
      <w:r>
        <w:rPr>
          <w:rFonts w:ascii="Arial" w:eastAsia="Arial"/>
          <w:color w:val="505050"/>
          <w:w w:val="105"/>
          <w:sz w:val="14"/>
        </w:rPr>
        <w:t>00</w:t>
      </w:r>
      <w:r>
        <w:rPr>
          <w:rFonts w:ascii="Arial" w:eastAsia="Arial"/>
          <w:color w:val="505050"/>
          <w:spacing w:val="32"/>
          <w:w w:val="105"/>
          <w:sz w:val="14"/>
        </w:rPr>
        <w:t xml:space="preserve">  </w:t>
      </w:r>
      <w:r>
        <w:rPr>
          <w:rFonts w:ascii="Arial" w:eastAsia="Arial"/>
          <w:color w:val="505050"/>
          <w:spacing w:val="-4"/>
          <w:w w:val="105"/>
          <w:sz w:val="14"/>
        </w:rPr>
        <w:t>1</w:t>
      </w:r>
      <w:r>
        <w:rPr>
          <w:rFonts w:ascii="Arial" w:eastAsia="Arial"/>
          <w:color w:val="282828"/>
          <w:spacing w:val="-4"/>
          <w:w w:val="105"/>
          <w:sz w:val="14"/>
        </w:rPr>
        <w:t>1</w:t>
      </w:r>
      <w:r>
        <w:rPr>
          <w:rFonts w:ascii="Arial" w:eastAsia="Arial"/>
          <w:color w:val="505050"/>
          <w:spacing w:val="-4"/>
          <w:w w:val="105"/>
          <w:sz w:val="14"/>
        </w:rPr>
        <w:t>20</w:t>
      </w:r>
    </w:p>
    <w:p w14:paraId="0BF6B617">
      <w:pPr>
        <w:pStyle w:val="8"/>
        <w:spacing w:before="36"/>
        <w:rPr>
          <w:rFonts w:ascii="Arial"/>
          <w:sz w:val="14"/>
        </w:rPr>
      </w:pPr>
      <w:r>
        <w:br w:type="column"/>
      </w:r>
    </w:p>
    <w:p w14:paraId="55A0D1DD">
      <w:pPr>
        <w:spacing w:before="0"/>
        <w:ind w:left="464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696969"/>
          <w:spacing w:val="-2"/>
          <w:sz w:val="14"/>
        </w:rPr>
        <w:t>&gt;</w:t>
      </w:r>
      <w:r>
        <w:rPr>
          <w:rFonts w:ascii="Arial" w:hAnsi="Arial"/>
          <w:color w:val="282828"/>
          <w:spacing w:val="-2"/>
          <w:sz w:val="14"/>
        </w:rPr>
        <w:t>•1</w:t>
      </w:r>
      <w:r>
        <w:rPr>
          <w:rFonts w:ascii="Arial" w:hAnsi="Arial"/>
          <w:color w:val="807E7E"/>
          <w:spacing w:val="-2"/>
          <w:sz w:val="14"/>
        </w:rPr>
        <w:t>.</w:t>
      </w:r>
      <w:r>
        <w:rPr>
          <w:rFonts w:ascii="Arial" w:hAnsi="Arial"/>
          <w:color w:val="505050"/>
          <w:spacing w:val="-2"/>
          <w:sz w:val="14"/>
        </w:rPr>
        <w:t>017</w:t>
      </w:r>
    </w:p>
    <w:p w14:paraId="32C42B3B">
      <w:pPr>
        <w:spacing w:before="31" w:line="143" w:lineRule="exact"/>
        <w:ind w:left="48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3870960</wp:posOffset>
                </wp:positionH>
                <wp:positionV relativeFrom="paragraph">
                  <wp:posOffset>-57150</wp:posOffset>
                </wp:positionV>
                <wp:extent cx="156210" cy="142240"/>
                <wp:effectExtent l="0" t="0" r="0" b="0"/>
                <wp:wrapNone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6E158D">
                            <w:pPr>
                              <w:spacing w:before="0" w:line="224" w:lineRule="exact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D46254"/>
                                <w:spacing w:val="-24"/>
                                <w:w w:val="190"/>
                                <w:sz w:val="20"/>
                              </w:rPr>
                              <w:t>“</w:t>
                            </w:r>
                            <w:r>
                              <w:rPr>
                                <w:rFonts w:ascii="Arial" w:hAnsi="Arial"/>
                                <w:color w:val="E83F4D"/>
                                <w:spacing w:val="-24"/>
                                <w:w w:val="19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Arial" w:hAnsi="Arial"/>
                                <w:color w:val="DF673D"/>
                                <w:spacing w:val="-24"/>
                                <w:w w:val="190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304.8pt;margin-top:-4.5pt;height:11.2pt;width:12.3pt;mso-position-horizontal-relative:page;z-index:-251643904;mso-width-relative:page;mso-height-relative:page;" filled="f" stroked="f" coordsize="21600,21600" o:gfxdata="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Lw&#10;sxnYAAAACQEAAA8AAAAAAAAAAQAgAAAAIgAAAGRycy9kb3ducmV2LnhtbFBLAQIUABQAAAAIAIdO&#10;4kDIQm2NsQEAAHU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A6E158D">
                      <w:pPr>
                        <w:spacing w:before="0" w:line="224" w:lineRule="exact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D46254"/>
                          <w:spacing w:val="-24"/>
                          <w:w w:val="190"/>
                          <w:sz w:val="20"/>
                        </w:rPr>
                        <w:t>“</w:t>
                      </w:r>
                      <w:r>
                        <w:rPr>
                          <w:rFonts w:ascii="Arial" w:hAnsi="Arial"/>
                          <w:color w:val="E83F4D"/>
                          <w:spacing w:val="-24"/>
                          <w:w w:val="190"/>
                          <w:sz w:val="20"/>
                        </w:rPr>
                        <w:t>'</w:t>
                      </w:r>
                      <w:r>
                        <w:rPr>
                          <w:rFonts w:ascii="Arial" w:hAnsi="Arial"/>
                          <w:color w:val="DF673D"/>
                          <w:spacing w:val="-24"/>
                          <w:w w:val="190"/>
                          <w:sz w:val="20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color w:val="3A44A0"/>
          <w:w w:val="210"/>
          <w:sz w:val="14"/>
        </w:rPr>
        <w:t>---</w:t>
      </w:r>
      <w:r>
        <w:rPr>
          <w:rFonts w:ascii="Arial"/>
          <w:color w:val="505050"/>
          <w:spacing w:val="-10"/>
          <w:w w:val="210"/>
          <w:sz w:val="14"/>
        </w:rPr>
        <w:t>0</w:t>
      </w:r>
    </w:p>
    <w:p w14:paraId="018E430C">
      <w:pPr>
        <w:spacing w:before="0" w:line="143" w:lineRule="exact"/>
        <w:ind w:left="464" w:right="0" w:firstLine="0"/>
        <w:jc w:val="left"/>
        <w:rPr>
          <w:rFonts w:ascii="Arial"/>
          <w:sz w:val="14"/>
        </w:rPr>
      </w:pPr>
      <w:r>
        <w:rPr>
          <w:rFonts w:ascii="Arial"/>
          <w:color w:val="807E7E"/>
          <w:w w:val="85"/>
          <w:sz w:val="14"/>
        </w:rPr>
        <w:t>&lt;</w:t>
      </w:r>
      <w:r>
        <w:rPr>
          <w:rFonts w:ascii="Arial"/>
          <w:color w:val="3A3A3A"/>
          <w:w w:val="85"/>
          <w:sz w:val="14"/>
        </w:rPr>
        <w:t>-</w:t>
      </w:r>
      <w:r>
        <w:rPr>
          <w:rFonts w:ascii="Arial"/>
          <w:color w:val="3A3A3A"/>
          <w:spacing w:val="-2"/>
          <w:w w:val="95"/>
          <w:sz w:val="14"/>
        </w:rPr>
        <w:t>1</w:t>
      </w:r>
      <w:r>
        <w:rPr>
          <w:rFonts w:ascii="Arial"/>
          <w:color w:val="958E8E"/>
          <w:spacing w:val="-2"/>
          <w:w w:val="95"/>
          <w:sz w:val="14"/>
        </w:rPr>
        <w:t>.</w:t>
      </w:r>
      <w:r>
        <w:rPr>
          <w:rFonts w:ascii="Arial"/>
          <w:color w:val="505050"/>
          <w:spacing w:val="-2"/>
          <w:w w:val="95"/>
          <w:sz w:val="14"/>
        </w:rPr>
        <w:t>017</w:t>
      </w:r>
    </w:p>
    <w:p w14:paraId="707F072F">
      <w:pPr>
        <w:pStyle w:val="8"/>
        <w:spacing w:before="110"/>
        <w:rPr>
          <w:rFonts w:ascii="Arial"/>
          <w:sz w:val="14"/>
        </w:rPr>
      </w:pPr>
    </w:p>
    <w:p w14:paraId="12C6562C">
      <w:pPr>
        <w:spacing w:before="1"/>
        <w:ind w:left="105" w:right="0" w:firstLine="0"/>
        <w:jc w:val="left"/>
        <w:rPr>
          <w:rFonts w:ascii="Arial"/>
          <w:sz w:val="14"/>
        </w:rPr>
      </w:pPr>
      <w:r>
        <w:rPr>
          <w:rFonts w:ascii="Arial"/>
          <w:color w:val="282828"/>
          <w:spacing w:val="-2"/>
          <w:sz w:val="14"/>
        </w:rPr>
        <w:t>1</w:t>
      </w:r>
      <w:r>
        <w:rPr>
          <w:rFonts w:ascii="Arial"/>
          <w:color w:val="505050"/>
          <w:spacing w:val="-2"/>
          <w:sz w:val="14"/>
        </w:rPr>
        <w:t>140m</w:t>
      </w:r>
    </w:p>
    <w:p w14:paraId="61D8AA85">
      <w:pPr>
        <w:spacing w:after="0"/>
        <w:jc w:val="left"/>
        <w:rPr>
          <w:rFonts w:ascii="Arial"/>
          <w:sz w:val="14"/>
        </w:rPr>
        <w:sectPr>
          <w:type w:val="continuous"/>
          <w:pgSz w:w="11910" w:h="16840"/>
          <w:pgMar w:top="1920" w:right="850" w:bottom="280" w:left="850" w:header="0" w:footer="972" w:gutter="0"/>
          <w:cols w:equalWidth="0" w:num="3">
            <w:col w:w="2039" w:space="40"/>
            <w:col w:w="2588" w:space="39"/>
            <w:col w:w="5504"/>
          </w:cols>
        </w:sectPr>
      </w:pPr>
    </w:p>
    <w:p w14:paraId="2A346D46">
      <w:pPr>
        <w:pStyle w:val="8"/>
        <w:rPr>
          <w:rFonts w:ascii="Arial"/>
          <w:sz w:val="22"/>
        </w:rPr>
      </w:pPr>
    </w:p>
    <w:p w14:paraId="53C8EAD7">
      <w:pPr>
        <w:pStyle w:val="8"/>
        <w:spacing w:before="186"/>
        <w:rPr>
          <w:rFonts w:ascii="Arial"/>
          <w:sz w:val="22"/>
        </w:rPr>
      </w:pPr>
    </w:p>
    <w:p w14:paraId="0AB40227">
      <w:pPr>
        <w:pStyle w:val="12"/>
        <w:numPr>
          <w:ilvl w:val="0"/>
          <w:numId w:val="3"/>
        </w:numPr>
        <w:tabs>
          <w:tab w:val="left" w:pos="6231"/>
        </w:tabs>
        <w:spacing w:before="0" w:after="0" w:line="240" w:lineRule="auto"/>
        <w:ind w:left="6231" w:right="0" w:hanging="308"/>
        <w:jc w:val="left"/>
        <w:rPr>
          <w:rFonts w:ascii="Arial" w:eastAsia="Arial"/>
          <w:color w:val="505050"/>
          <w:sz w:val="20"/>
        </w:rPr>
      </w:pPr>
      <w:r>
        <w:rPr>
          <w:rFonts w:ascii="Arial" w:eastAsia="Arial"/>
          <w:sz w:val="20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2270760</wp:posOffset>
            </wp:positionH>
            <wp:positionV relativeFrom="paragraph">
              <wp:posOffset>441325</wp:posOffset>
            </wp:positionV>
            <wp:extent cx="1501775" cy="1120140"/>
            <wp:effectExtent l="0" t="0" r="0" b="0"/>
            <wp:wrapNone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730" cy="1119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/>
          <w:sz w:val="20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2567940</wp:posOffset>
                </wp:positionH>
                <wp:positionV relativeFrom="paragraph">
                  <wp:posOffset>259715</wp:posOffset>
                </wp:positionV>
                <wp:extent cx="1361440" cy="365760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582592">
                            <w:pPr>
                              <w:spacing w:before="0" w:line="357" w:lineRule="exact"/>
                              <w:ind w:left="239" w:right="0" w:firstLine="0"/>
                              <w:jc w:val="left"/>
                              <w:rPr>
                                <w:rFonts w:ascii="宋体"/>
                                <w:sz w:val="42"/>
                              </w:rPr>
                            </w:pPr>
                            <w:r>
                              <w:rPr>
                                <w:rFonts w:ascii="宋体"/>
                                <w:color w:val="3A3A3A"/>
                                <w:spacing w:val="-10"/>
                                <w:sz w:val="42"/>
                              </w:rPr>
                              <w:t>-</w:t>
                            </w:r>
                          </w:p>
                          <w:p w14:paraId="0EC31BBE">
                            <w:pPr>
                              <w:spacing w:before="0" w:line="1248" w:lineRule="exact"/>
                              <w:ind w:left="20" w:right="0" w:firstLine="0"/>
                              <w:jc w:val="left"/>
                              <w:rPr>
                                <w:rFonts w:ascii="宋体"/>
                                <w:sz w:val="107"/>
                              </w:rPr>
                            </w:pPr>
                            <w:r>
                              <w:rPr>
                                <w:rFonts w:ascii="宋体"/>
                                <w:color w:val="010101"/>
                                <w:spacing w:val="-10"/>
                                <w:sz w:val="107"/>
                              </w:rPr>
                              <w:t>1</w:t>
                            </w:r>
                          </w:p>
                          <w:p w14:paraId="55E7375A">
                            <w:pPr>
                              <w:spacing w:before="379"/>
                              <w:ind w:left="128" w:right="0" w:firstLine="0"/>
                              <w:jc w:val="left"/>
                              <w:rPr>
                                <w:rFonts w:ascii="宋体"/>
                                <w:sz w:val="12"/>
                              </w:rPr>
                            </w:pP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282828"/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202.2pt;margin-top:20.45pt;height:28.8pt;width:107.2pt;mso-position-horizontal-relative:page;z-index:251664384;mso-width-relative:page;mso-height-relative:page;" filled="f" stroked="f" coordsize="21600,21600" o:gfxdata="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jMQ6D2gAAAAkBAAAPAAAAAAAAAAEAIAAAACIAAABkcnMvZG93bnJldi54bWxQSwEC&#10;FAAUAAAACACHTuJAjoJ1U7kBAACCAwAADgAAAAAAAAABACAAAAAp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64582592">
                      <w:pPr>
                        <w:spacing w:before="0" w:line="357" w:lineRule="exact"/>
                        <w:ind w:left="239" w:right="0" w:firstLine="0"/>
                        <w:jc w:val="left"/>
                        <w:rPr>
                          <w:rFonts w:ascii="宋体"/>
                          <w:sz w:val="42"/>
                        </w:rPr>
                      </w:pPr>
                      <w:r>
                        <w:rPr>
                          <w:rFonts w:ascii="宋体"/>
                          <w:color w:val="3A3A3A"/>
                          <w:spacing w:val="-10"/>
                          <w:sz w:val="42"/>
                        </w:rPr>
                        <w:t>-</w:t>
                      </w:r>
                    </w:p>
                    <w:p w14:paraId="0EC31BBE">
                      <w:pPr>
                        <w:spacing w:before="0" w:line="1248" w:lineRule="exact"/>
                        <w:ind w:left="20" w:right="0" w:firstLine="0"/>
                        <w:jc w:val="left"/>
                        <w:rPr>
                          <w:rFonts w:ascii="宋体"/>
                          <w:sz w:val="107"/>
                        </w:rPr>
                      </w:pPr>
                      <w:r>
                        <w:rPr>
                          <w:rFonts w:ascii="宋体"/>
                          <w:color w:val="010101"/>
                          <w:spacing w:val="-10"/>
                          <w:sz w:val="107"/>
                        </w:rPr>
                        <w:t>1</w:t>
                      </w:r>
                    </w:p>
                    <w:p w14:paraId="55E7375A">
                      <w:pPr>
                        <w:spacing w:before="379"/>
                        <w:ind w:left="128" w:right="0" w:firstLine="0"/>
                        <w:jc w:val="left"/>
                        <w:rPr>
                          <w:rFonts w:ascii="宋体"/>
                          <w:sz w:val="12"/>
                        </w:rPr>
                      </w:pPr>
                      <w:r>
                        <w:rPr>
                          <w:rFonts w:ascii="宋体"/>
                          <w:color w:val="010101"/>
                          <w:sz w:val="12"/>
                        </w:rPr>
                        <w:t>1</w:t>
                      </w:r>
                      <w:r>
                        <w:rPr>
                          <w:rFonts w:ascii="宋体"/>
                          <w:color w:val="010101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282828"/>
                          <w:spacing w:val="-10"/>
                          <w:sz w:val="1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/>
          <w:sz w:val="20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2258060</wp:posOffset>
                </wp:positionH>
                <wp:positionV relativeFrom="paragraph">
                  <wp:posOffset>153670</wp:posOffset>
                </wp:positionV>
                <wp:extent cx="826770" cy="826770"/>
                <wp:effectExtent l="0" t="0" r="0" b="0"/>
                <wp:wrapNone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69" cy="8267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B85661">
                            <w:pPr>
                              <w:spacing w:before="0" w:line="144" w:lineRule="auto"/>
                              <w:ind w:left="20" w:right="0" w:firstLine="0"/>
                              <w:jc w:val="left"/>
                              <w:rPr>
                                <w:rFonts w:ascii="宋体" w:eastAsia="宋体"/>
                                <w:sz w:val="126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3A3A3A"/>
                                <w:w w:val="100"/>
                                <w:sz w:val="126"/>
                              </w:rPr>
                              <w:t>一</w:t>
                            </w:r>
                          </w:p>
                        </w:txbxContent>
                      </wps:txbx>
                      <wps:bodyPr vert="ea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6" o:spt="202" type="#_x0000_t202" style="position:absolute;left:0pt;margin-left:177.8pt;margin-top:12.1pt;height:65.1pt;width:65.1pt;mso-position-horizontal-relative:page;z-index:251665408;mso-width-relative:page;mso-height-relative:page;" filled="f" stroked="f" coordsize="21600,21600" o:gfxdata="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7C/VNYAAAAKAQAADwAAAAAAAAABACAAAAAiAAAAZHJzL2Rvd25yZXYueG1sUEsBAhQAFAAA&#10;AAgAh07iQJpY9qC4AQAAgwMAAA4AAAAAAAAAAQAgAAAAJ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59B85661">
                      <w:pPr>
                        <w:spacing w:before="0" w:line="144" w:lineRule="auto"/>
                        <w:ind w:left="20" w:right="0" w:firstLine="0"/>
                        <w:jc w:val="left"/>
                        <w:rPr>
                          <w:rFonts w:ascii="宋体" w:eastAsia="宋体"/>
                          <w:sz w:val="126"/>
                        </w:rPr>
                      </w:pPr>
                      <w:r>
                        <w:rPr>
                          <w:rFonts w:ascii="宋体" w:eastAsia="宋体"/>
                          <w:color w:val="3A3A3A"/>
                          <w:w w:val="100"/>
                          <w:sz w:val="126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/>
          <w:sz w:val="20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2113915</wp:posOffset>
                </wp:positionH>
                <wp:positionV relativeFrom="paragraph">
                  <wp:posOffset>363855</wp:posOffset>
                </wp:positionV>
                <wp:extent cx="323215" cy="1149350"/>
                <wp:effectExtent l="0" t="0" r="0" b="0"/>
                <wp:wrapNone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" cy="1149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CED0A2">
                            <w:pPr>
                              <w:spacing w:before="0" w:line="156" w:lineRule="auto"/>
                              <w:ind w:left="20" w:right="0" w:firstLine="0"/>
                              <w:jc w:val="left"/>
                              <w:rPr>
                                <w:rFonts w:ascii="宋体" w:eastAsia="宋体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3A3A3A"/>
                                <w:spacing w:val="-80"/>
                                <w:w w:val="100"/>
                                <w:sz w:val="46"/>
                              </w:rPr>
                              <w:t>门</w:t>
                            </w:r>
                            <w:r>
                              <w:rPr>
                                <w:rFonts w:ascii="宋体" w:eastAsia="宋体"/>
                                <w:color w:val="56383B"/>
                                <w:spacing w:val="52"/>
                                <w:w w:val="100"/>
                                <w:position w:val="1"/>
                                <w:sz w:val="46"/>
                              </w:rPr>
                              <w:t>口</w:t>
                            </w:r>
                            <w:r>
                              <w:rPr>
                                <w:rFonts w:ascii="宋体" w:eastAsia="宋体"/>
                                <w:color w:val="181616"/>
                                <w:spacing w:val="30"/>
                                <w:w w:val="100"/>
                                <w:sz w:val="46"/>
                              </w:rPr>
                              <w:t>门</w:t>
                            </w:r>
                            <w:r>
                              <w:rPr>
                                <w:rFonts w:ascii="宋体" w:eastAsia="宋体"/>
                                <w:color w:val="3A3A3A"/>
                                <w:spacing w:val="-52"/>
                                <w:w w:val="100"/>
                                <w:position w:val="-10"/>
                                <w:sz w:val="16"/>
                              </w:rPr>
                              <w:t>。</w:t>
                            </w:r>
                            <w:r>
                              <w:rPr>
                                <w:rFonts w:ascii="宋体" w:eastAsia="宋体"/>
                                <w:color w:val="3A3A3A"/>
                                <w:spacing w:val="-45"/>
                                <w:w w:val="100"/>
                                <w:position w:val="-10"/>
                                <w:sz w:val="16"/>
                              </w:rPr>
                              <w:t>如</w:t>
                            </w:r>
                            <w:r>
                              <w:rPr>
                                <w:rFonts w:ascii="宋体" w:eastAsia="宋体"/>
                                <w:color w:val="3A3A3A"/>
                                <w:w w:val="100"/>
                                <w:position w:val="-10"/>
                                <w:sz w:val="16"/>
                              </w:rPr>
                              <w:t>尸</w:t>
                            </w:r>
                          </w:p>
                        </w:txbxContent>
                      </wps:txbx>
                      <wps:bodyPr vert="ea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166.45pt;margin-top:28.65pt;height:90.5pt;width:25.45pt;mso-position-horizontal-relative:page;z-index:251666432;mso-width-relative:page;mso-height-relative:page;" filled="f" stroked="f" coordsize="21600,21600" o:gfxdata="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J7p+jNcAAAAKAQAADwAAAAAAAAABACAAAAAiAAAAZHJzL2Rvd25yZXYueG1sUEsB&#10;AhQAFAAAAAgAh07iQGyF6sm9AQAAh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5ACED0A2">
                      <w:pPr>
                        <w:spacing w:before="0" w:line="156" w:lineRule="auto"/>
                        <w:ind w:left="20" w:right="0" w:firstLine="0"/>
                        <w:jc w:val="left"/>
                        <w:rPr>
                          <w:rFonts w:ascii="宋体" w:eastAsia="宋体"/>
                          <w:position w:val="-10"/>
                          <w:sz w:val="16"/>
                        </w:rPr>
                      </w:pPr>
                      <w:r>
                        <w:rPr>
                          <w:rFonts w:ascii="宋体" w:eastAsia="宋体"/>
                          <w:color w:val="3A3A3A"/>
                          <w:spacing w:val="-80"/>
                          <w:w w:val="100"/>
                          <w:sz w:val="46"/>
                        </w:rPr>
                        <w:t>门</w:t>
                      </w:r>
                      <w:r>
                        <w:rPr>
                          <w:rFonts w:ascii="宋体" w:eastAsia="宋体"/>
                          <w:color w:val="56383B"/>
                          <w:spacing w:val="52"/>
                          <w:w w:val="100"/>
                          <w:position w:val="1"/>
                          <w:sz w:val="46"/>
                        </w:rPr>
                        <w:t>口</w:t>
                      </w:r>
                      <w:r>
                        <w:rPr>
                          <w:rFonts w:ascii="宋体" w:eastAsia="宋体"/>
                          <w:color w:val="181616"/>
                          <w:spacing w:val="30"/>
                          <w:w w:val="100"/>
                          <w:sz w:val="46"/>
                        </w:rPr>
                        <w:t>门</w:t>
                      </w:r>
                      <w:r>
                        <w:rPr>
                          <w:rFonts w:ascii="宋体" w:eastAsia="宋体"/>
                          <w:color w:val="3A3A3A"/>
                          <w:spacing w:val="-52"/>
                          <w:w w:val="100"/>
                          <w:position w:val="-10"/>
                          <w:sz w:val="16"/>
                        </w:rPr>
                        <w:t>。</w:t>
                      </w:r>
                      <w:r>
                        <w:rPr>
                          <w:rFonts w:ascii="宋体" w:eastAsia="宋体"/>
                          <w:color w:val="3A3A3A"/>
                          <w:spacing w:val="-45"/>
                          <w:w w:val="100"/>
                          <w:position w:val="-10"/>
                          <w:sz w:val="16"/>
                        </w:rPr>
                        <w:t>如</w:t>
                      </w:r>
                      <w:r>
                        <w:rPr>
                          <w:rFonts w:ascii="宋体" w:eastAsia="宋体"/>
                          <w:color w:val="3A3A3A"/>
                          <w:w w:val="100"/>
                          <w:position w:val="-10"/>
                          <w:sz w:val="16"/>
                        </w:rPr>
                        <w:t>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/>
          <w:color w:val="696969"/>
          <w:w w:val="120"/>
          <w:sz w:val="22"/>
        </w:rPr>
        <w:t>视波速分</w:t>
      </w:r>
      <w:r>
        <w:rPr>
          <w:rFonts w:ascii="宋体" w:eastAsia="宋体"/>
          <w:color w:val="505050"/>
          <w:w w:val="120"/>
          <w:sz w:val="22"/>
        </w:rPr>
        <w:t>布</w:t>
      </w:r>
      <w:r>
        <w:rPr>
          <w:rFonts w:ascii="宋体" w:eastAsia="宋体"/>
          <w:color w:val="696969"/>
          <w:spacing w:val="-10"/>
          <w:w w:val="120"/>
          <w:sz w:val="22"/>
        </w:rPr>
        <w:t>图</w:t>
      </w:r>
    </w:p>
    <w:p w14:paraId="6DE50AB4">
      <w:pPr>
        <w:pStyle w:val="8"/>
        <w:rPr>
          <w:rFonts w:ascii="宋体"/>
          <w:sz w:val="22"/>
        </w:rPr>
      </w:pPr>
    </w:p>
    <w:p w14:paraId="5FC249AA">
      <w:pPr>
        <w:pStyle w:val="8"/>
        <w:rPr>
          <w:rFonts w:ascii="宋体"/>
          <w:sz w:val="22"/>
        </w:rPr>
      </w:pPr>
    </w:p>
    <w:p w14:paraId="4CEC40D2">
      <w:pPr>
        <w:pStyle w:val="8"/>
        <w:spacing w:before="202"/>
        <w:rPr>
          <w:rFonts w:ascii="宋体"/>
          <w:sz w:val="22"/>
        </w:rPr>
      </w:pPr>
    </w:p>
    <w:p w14:paraId="5F2631B7">
      <w:pPr>
        <w:pStyle w:val="12"/>
        <w:numPr>
          <w:ilvl w:val="0"/>
          <w:numId w:val="3"/>
        </w:numPr>
        <w:tabs>
          <w:tab w:val="left" w:pos="6248"/>
        </w:tabs>
        <w:spacing w:before="0" w:after="0" w:line="240" w:lineRule="auto"/>
        <w:ind w:left="6248" w:right="0" w:hanging="325"/>
        <w:jc w:val="left"/>
        <w:rPr>
          <w:rFonts w:ascii="Arial" w:eastAsia="Arial"/>
          <w:color w:val="505050"/>
          <w:sz w:val="20"/>
        </w:rPr>
      </w:pPr>
      <w:r>
        <w:rPr>
          <w:rFonts w:ascii="Arial" w:eastAsia="Arial"/>
          <w:sz w:val="20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2137410</wp:posOffset>
                </wp:positionH>
                <wp:positionV relativeFrom="paragraph">
                  <wp:posOffset>346710</wp:posOffset>
                </wp:positionV>
                <wp:extent cx="1793240" cy="1236980"/>
                <wp:effectExtent l="0" t="0" r="0" b="0"/>
                <wp:wrapNone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239" cy="1236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A3C590">
                            <w:pPr>
                              <w:spacing w:before="0" w:line="359" w:lineRule="exact"/>
                              <w:ind w:left="0" w:right="109" w:firstLine="0"/>
                              <w:jc w:val="right"/>
                              <w:rPr>
                                <w:rFonts w:ascii="宋体"/>
                                <w:position w:val="-17"/>
                                <w:sz w:val="42"/>
                              </w:rPr>
                            </w:pPr>
                            <w:r>
                              <w:rPr>
                                <w:rFonts w:ascii="宋体"/>
                                <w:color w:val="696969"/>
                                <w:spacing w:val="-5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宋体"/>
                                <w:color w:val="3A3A3A"/>
                                <w:spacing w:val="-5"/>
                                <w:position w:val="-17"/>
                                <w:sz w:val="42"/>
                              </w:rPr>
                              <w:t>-</w:t>
                            </w:r>
                          </w:p>
                          <w:p w14:paraId="56ECD669">
                            <w:pPr>
                              <w:spacing w:before="0" w:line="2155" w:lineRule="exact"/>
                              <w:ind w:left="486" w:right="0" w:firstLine="0"/>
                              <w:jc w:val="left"/>
                              <w:rPr>
                                <w:rFonts w:ascii="宋体"/>
                                <w:sz w:val="144"/>
                              </w:rPr>
                            </w:pPr>
                            <w:r>
                              <w:rPr>
                                <w:rFonts w:ascii="宋体"/>
                                <w:color w:val="A58ABA"/>
                                <w:spacing w:val="-668"/>
                                <w:sz w:val="144"/>
                              </w:rPr>
                              <w:t>t</w:t>
                            </w:r>
                            <w:r>
                              <w:rPr>
                                <w:rFonts w:ascii="宋体"/>
                                <w:color w:val="A58ABA"/>
                                <w:position w:val="80"/>
                                <w:sz w:val="107"/>
                              </w:rPr>
                              <w:t>/</w:t>
                            </w:r>
                            <w:r>
                              <w:rPr>
                                <w:rFonts w:ascii="宋体"/>
                                <w:color w:val="A58ABA"/>
                                <w:spacing w:val="-403"/>
                                <w:position w:val="80"/>
                                <w:sz w:val="107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A58ABA"/>
                                <w:spacing w:val="-10"/>
                                <w:sz w:val="144"/>
                              </w:rPr>
                              <w:t>i</w:t>
                            </w:r>
                          </w:p>
                          <w:p w14:paraId="4E2C8556">
                            <w:pPr>
                              <w:tabs>
                                <w:tab w:val="left" w:pos="469"/>
                              </w:tabs>
                              <w:spacing w:before="150"/>
                              <w:ind w:left="20" w:right="0" w:firstLine="0"/>
                              <w:jc w:val="left"/>
                              <w:rPr>
                                <w:rFonts w:ascii="宋体"/>
                                <w:sz w:val="12"/>
                              </w:rPr>
                            </w:pPr>
                            <w:r>
                              <w:rPr>
                                <w:rFonts w:ascii="宋体"/>
                                <w:color w:val="181616"/>
                                <w:spacing w:val="-10"/>
                                <w:sz w:val="9"/>
                              </w:rPr>
                              <w:t>l</w:t>
                            </w:r>
                            <w:r>
                              <w:rPr>
                                <w:rFonts w:ascii="宋体"/>
                                <w:color w:val="181616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1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56383B"/>
                                <w:sz w:val="12"/>
                              </w:rPr>
                              <w:t>l</w:t>
                            </w:r>
                            <w:r>
                              <w:rPr>
                                <w:rFonts w:ascii="宋体"/>
                                <w:color w:val="56383B"/>
                                <w:spacing w:val="1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2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1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2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1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1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宋体"/>
                                <w:color w:val="010101"/>
                                <w:spacing w:val="-10"/>
                                <w:sz w:val="12"/>
                              </w:rPr>
                              <w:t>I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6" o:spt="202" type="#_x0000_t202" style="position:absolute;left:0pt;margin-left:168.3pt;margin-top:27.3pt;height:97.4pt;width:141.2pt;mso-position-horizontal-relative:page;z-index:251664384;mso-width-relative:page;mso-height-relative:page;" filled="f" stroked="f" coordsize="21600,21600" o:gfxdata="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eg1y62wAAAAoBAAAPAAAAAAAAAAEAIAAAACIAAABkcnMvZG93bnJldi54bWxQ&#10;SwECFAAUAAAACACHTuJAE7IRIrsBAACDAwAADgAAAAAAAAABACAAAAAq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39A3C590">
                      <w:pPr>
                        <w:spacing w:before="0" w:line="359" w:lineRule="exact"/>
                        <w:ind w:left="0" w:right="109" w:firstLine="0"/>
                        <w:jc w:val="right"/>
                        <w:rPr>
                          <w:rFonts w:ascii="宋体"/>
                          <w:position w:val="-17"/>
                          <w:sz w:val="42"/>
                        </w:rPr>
                      </w:pPr>
                      <w:r>
                        <w:rPr>
                          <w:rFonts w:ascii="宋体"/>
                          <w:color w:val="696969"/>
                          <w:spacing w:val="-5"/>
                          <w:sz w:val="21"/>
                        </w:rPr>
                        <w:t>x</w:t>
                      </w:r>
                      <w:r>
                        <w:rPr>
                          <w:rFonts w:ascii="宋体"/>
                          <w:color w:val="3A3A3A"/>
                          <w:spacing w:val="-5"/>
                          <w:position w:val="-17"/>
                          <w:sz w:val="42"/>
                        </w:rPr>
                        <w:t>-</w:t>
                      </w:r>
                    </w:p>
                    <w:p w14:paraId="56ECD669">
                      <w:pPr>
                        <w:spacing w:before="0" w:line="2155" w:lineRule="exact"/>
                        <w:ind w:left="486" w:right="0" w:firstLine="0"/>
                        <w:jc w:val="left"/>
                        <w:rPr>
                          <w:rFonts w:ascii="宋体"/>
                          <w:sz w:val="144"/>
                        </w:rPr>
                      </w:pPr>
                      <w:r>
                        <w:rPr>
                          <w:rFonts w:ascii="宋体"/>
                          <w:color w:val="A58ABA"/>
                          <w:spacing w:val="-668"/>
                          <w:sz w:val="144"/>
                        </w:rPr>
                        <w:t>t</w:t>
                      </w:r>
                      <w:r>
                        <w:rPr>
                          <w:rFonts w:ascii="宋体"/>
                          <w:color w:val="A58ABA"/>
                          <w:position w:val="80"/>
                          <w:sz w:val="107"/>
                        </w:rPr>
                        <w:t>/</w:t>
                      </w:r>
                      <w:r>
                        <w:rPr>
                          <w:rFonts w:ascii="宋体"/>
                          <w:color w:val="A58ABA"/>
                          <w:spacing w:val="-403"/>
                          <w:position w:val="80"/>
                          <w:sz w:val="107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A58ABA"/>
                          <w:spacing w:val="-10"/>
                          <w:sz w:val="144"/>
                        </w:rPr>
                        <w:t>i</w:t>
                      </w:r>
                    </w:p>
                    <w:p w14:paraId="4E2C8556">
                      <w:pPr>
                        <w:tabs>
                          <w:tab w:val="left" w:pos="469"/>
                        </w:tabs>
                        <w:spacing w:before="150"/>
                        <w:ind w:left="20" w:right="0" w:firstLine="0"/>
                        <w:jc w:val="left"/>
                        <w:rPr>
                          <w:rFonts w:ascii="宋体"/>
                          <w:sz w:val="12"/>
                        </w:rPr>
                      </w:pPr>
                      <w:r>
                        <w:rPr>
                          <w:rFonts w:ascii="宋体"/>
                          <w:color w:val="181616"/>
                          <w:spacing w:val="-10"/>
                          <w:sz w:val="9"/>
                        </w:rPr>
                        <w:t>l</w:t>
                      </w:r>
                      <w:r>
                        <w:rPr>
                          <w:rFonts w:ascii="宋体"/>
                          <w:color w:val="181616"/>
                          <w:sz w:val="9"/>
                        </w:rPr>
                        <w:tab/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17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56383B"/>
                          <w:sz w:val="12"/>
                        </w:rPr>
                        <w:t>l</w:t>
                      </w:r>
                      <w:r>
                        <w:rPr>
                          <w:rFonts w:ascii="宋体"/>
                          <w:color w:val="56383B"/>
                          <w:spacing w:val="13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24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18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24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18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z w:val="12"/>
                        </w:rPr>
                        <w:t>I</w:t>
                      </w:r>
                      <w:r>
                        <w:rPr>
                          <w:rFonts w:ascii="宋体"/>
                          <w:color w:val="010101"/>
                          <w:spacing w:val="18"/>
                          <w:sz w:val="12"/>
                        </w:rPr>
                        <w:t xml:space="preserve"> </w:t>
                      </w:r>
                      <w:r>
                        <w:rPr>
                          <w:rFonts w:ascii="宋体"/>
                          <w:color w:val="010101"/>
                          <w:spacing w:val="-10"/>
                          <w:sz w:val="1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/>
          <w:sz w:val="20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2219960</wp:posOffset>
                </wp:positionH>
                <wp:positionV relativeFrom="paragraph">
                  <wp:posOffset>631825</wp:posOffset>
                </wp:positionV>
                <wp:extent cx="826770" cy="826770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69" cy="8267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303A68">
                            <w:pPr>
                              <w:spacing w:before="0" w:line="144" w:lineRule="auto"/>
                              <w:ind w:left="20" w:right="0" w:firstLine="0"/>
                              <w:jc w:val="left"/>
                              <w:rPr>
                                <w:rFonts w:ascii="宋体" w:eastAsia="宋体"/>
                                <w:sz w:val="126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9C7499"/>
                                <w:w w:val="100"/>
                                <w:sz w:val="126"/>
                              </w:rPr>
                              <w:t>心</w:t>
                            </w:r>
                          </w:p>
                        </w:txbxContent>
                      </wps:txbx>
                      <wps:bodyPr vert="ea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174.8pt;margin-top:49.75pt;height:65.1pt;width:65.1pt;mso-position-horizontal-relative:page;z-index:251666432;mso-width-relative:page;mso-height-relative:page;" filled="f" stroked="f" coordsize="21600,21600" o:gfxdata="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tgav/YAAAACgEAAA8AAAAAAAAAAQAgAAAAIgAAAGRycy9kb3ducmV2LnhtbFBLAQIUABQA&#10;AAAIAIdO4kC+B82CtwEAAIM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53303A68">
                      <w:pPr>
                        <w:spacing w:before="0" w:line="144" w:lineRule="auto"/>
                        <w:ind w:left="20" w:right="0" w:firstLine="0"/>
                        <w:jc w:val="left"/>
                        <w:rPr>
                          <w:rFonts w:ascii="宋体" w:eastAsia="宋体"/>
                          <w:sz w:val="126"/>
                        </w:rPr>
                      </w:pPr>
                      <w:r>
                        <w:rPr>
                          <w:rFonts w:ascii="宋体" w:eastAsia="宋体"/>
                          <w:color w:val="9C7499"/>
                          <w:w w:val="100"/>
                          <w:sz w:val="126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/>
          <w:color w:val="696969"/>
          <w:spacing w:val="-2"/>
          <w:w w:val="120"/>
          <w:sz w:val="22"/>
        </w:rPr>
        <w:t>反射系数图</w:t>
      </w:r>
    </w:p>
    <w:p w14:paraId="13853551">
      <w:pPr>
        <w:pStyle w:val="8"/>
        <w:rPr>
          <w:rFonts w:ascii="宋体"/>
          <w:sz w:val="22"/>
        </w:rPr>
      </w:pPr>
    </w:p>
    <w:p w14:paraId="4950E946">
      <w:pPr>
        <w:pStyle w:val="8"/>
        <w:rPr>
          <w:rFonts w:ascii="宋体"/>
          <w:sz w:val="22"/>
        </w:rPr>
      </w:pPr>
    </w:p>
    <w:p w14:paraId="0A1C0F3F">
      <w:pPr>
        <w:pStyle w:val="8"/>
        <w:rPr>
          <w:rFonts w:ascii="宋体"/>
          <w:sz w:val="22"/>
        </w:rPr>
      </w:pPr>
    </w:p>
    <w:p w14:paraId="49BF62B0">
      <w:pPr>
        <w:pStyle w:val="8"/>
        <w:rPr>
          <w:rFonts w:ascii="宋体"/>
          <w:sz w:val="22"/>
        </w:rPr>
      </w:pPr>
    </w:p>
    <w:p w14:paraId="4D2729DE">
      <w:pPr>
        <w:pStyle w:val="8"/>
        <w:rPr>
          <w:rFonts w:ascii="宋体"/>
          <w:sz w:val="22"/>
        </w:rPr>
      </w:pPr>
    </w:p>
    <w:p w14:paraId="71D5384F">
      <w:pPr>
        <w:pStyle w:val="8"/>
        <w:spacing w:before="64"/>
        <w:rPr>
          <w:rFonts w:ascii="宋体"/>
          <w:sz w:val="22"/>
        </w:rPr>
      </w:pPr>
    </w:p>
    <w:p w14:paraId="06AF6AB0">
      <w:pPr>
        <w:pStyle w:val="12"/>
        <w:numPr>
          <w:ilvl w:val="0"/>
          <w:numId w:val="3"/>
        </w:numPr>
        <w:tabs>
          <w:tab w:val="left" w:pos="6228"/>
        </w:tabs>
        <w:spacing w:before="0" w:after="0" w:line="240" w:lineRule="auto"/>
        <w:ind w:left="6228" w:right="0" w:hanging="301"/>
        <w:jc w:val="left"/>
        <w:rPr>
          <w:rFonts w:ascii="Times New Roman" w:eastAsia="Times New Roman"/>
          <w:color w:val="3A3A3A"/>
          <w:sz w:val="21"/>
        </w:rPr>
      </w:pPr>
      <w:r>
        <w:rPr>
          <w:rFonts w:ascii="Times New Roman" w:eastAsia="Times New Roman"/>
          <w:sz w:val="21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1782445</wp:posOffset>
            </wp:positionH>
            <wp:positionV relativeFrom="paragraph">
              <wp:posOffset>-186690</wp:posOffset>
            </wp:positionV>
            <wp:extent cx="1904365" cy="1095375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634" cy="1095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/>
          <w:color w:val="696969"/>
          <w:spacing w:val="-2"/>
          <w:w w:val="115"/>
          <w:sz w:val="22"/>
        </w:rPr>
        <w:t>反射界面示意图</w:t>
      </w:r>
    </w:p>
    <w:p w14:paraId="29372852">
      <w:pPr>
        <w:pStyle w:val="12"/>
        <w:spacing w:after="0" w:line="240" w:lineRule="auto"/>
        <w:jc w:val="left"/>
        <w:rPr>
          <w:rFonts w:ascii="Times New Roman" w:eastAsia="Times New Roman"/>
          <w:sz w:val="21"/>
        </w:rPr>
        <w:sectPr>
          <w:type w:val="continuous"/>
          <w:pgSz w:w="11910" w:h="16840"/>
          <w:pgMar w:top="1920" w:right="850" w:bottom="280" w:left="850" w:header="0" w:footer="972" w:gutter="0"/>
          <w:cols w:space="720" w:num="1"/>
        </w:sectPr>
      </w:pPr>
    </w:p>
    <w:p w14:paraId="41E91493">
      <w:pPr>
        <w:pStyle w:val="5"/>
      </w:pPr>
      <w:r>
        <w:rPr>
          <w:spacing w:val="-30"/>
        </w:rPr>
        <w:t xml:space="preserve">附图 </w:t>
      </w:r>
      <w:r>
        <w:rPr>
          <w:rFonts w:ascii="Times New Roman" w:eastAsia="Times New Roman"/>
        </w:rPr>
        <w:t>2-</w:t>
      </w:r>
      <w:r>
        <w:t>瞬变电磁法成果图（</w:t>
      </w:r>
      <w:r>
        <w:rPr>
          <w:rFonts w:ascii="Times New Roman" w:eastAsia="Times New Roman"/>
        </w:rPr>
        <w:t>12-1#</w:t>
      </w:r>
      <w:r>
        <w:rPr>
          <w:spacing w:val="-23"/>
        </w:rPr>
        <w:t xml:space="preserve">平洞第 </w:t>
      </w:r>
      <w:r>
        <w:rPr>
          <w:rFonts w:ascii="Times New Roman" w:eastAsia="Times New Roman"/>
        </w:rPr>
        <w:t xml:space="preserve">032 </w:t>
      </w:r>
      <w:r>
        <w:t>期</w:t>
      </w:r>
      <w:r>
        <w:rPr>
          <w:spacing w:val="-10"/>
        </w:rPr>
        <w:t>）</w:t>
      </w:r>
    </w:p>
    <w:p w14:paraId="560C2DD7">
      <w:pPr>
        <w:pStyle w:val="8"/>
        <w:spacing w:before="5"/>
        <w:rPr>
          <w:rFonts w:ascii="黑体"/>
          <w:sz w:val="8"/>
        </w:rPr>
      </w:pPr>
      <w:r>
        <w:rPr>
          <w:rFonts w:ascii="黑体"/>
          <w:sz w:val="8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1721485</wp:posOffset>
                </wp:positionH>
                <wp:positionV relativeFrom="paragraph">
                  <wp:posOffset>84455</wp:posOffset>
                </wp:positionV>
                <wp:extent cx="4020185" cy="8200390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0185" cy="8200390"/>
                          <a:chOff x="0" y="0"/>
                          <a:chExt cx="4020185" cy="820039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91" cy="8199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36220" y="1238824"/>
                            <a:ext cx="1427480" cy="564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5642610">
                                <a:moveTo>
                                  <a:pt x="1070623" y="2895564"/>
                                </a:moveTo>
                                <a:lnTo>
                                  <a:pt x="1017841" y="2917370"/>
                                </a:lnTo>
                                <a:lnTo>
                                  <a:pt x="973064" y="2945047"/>
                                </a:lnTo>
                                <a:lnTo>
                                  <a:pt x="937861" y="2976844"/>
                                </a:lnTo>
                                <a:lnTo>
                                  <a:pt x="913802" y="3011012"/>
                                </a:lnTo>
                                <a:lnTo>
                                  <a:pt x="902457" y="3045800"/>
                                </a:lnTo>
                                <a:lnTo>
                                  <a:pt x="905396" y="3079460"/>
                                </a:lnTo>
                                <a:lnTo>
                                  <a:pt x="922814" y="3108397"/>
                                </a:lnTo>
                                <a:lnTo>
                                  <a:pt x="952448" y="3129855"/>
                                </a:lnTo>
                                <a:lnTo>
                                  <a:pt x="991995" y="3143341"/>
                                </a:lnTo>
                                <a:lnTo>
                                  <a:pt x="1039151" y="3148360"/>
                                </a:lnTo>
                                <a:lnTo>
                                  <a:pt x="1091613" y="3144418"/>
                                </a:lnTo>
                                <a:lnTo>
                                  <a:pt x="1147077" y="3131022"/>
                                </a:lnTo>
                                <a:lnTo>
                                  <a:pt x="1199859" y="3109216"/>
                                </a:lnTo>
                                <a:lnTo>
                                  <a:pt x="1244637" y="3081539"/>
                                </a:lnTo>
                                <a:lnTo>
                                  <a:pt x="1279840" y="3049742"/>
                                </a:lnTo>
                                <a:lnTo>
                                  <a:pt x="1303899" y="3015574"/>
                                </a:lnTo>
                                <a:lnTo>
                                  <a:pt x="1315244" y="2980786"/>
                                </a:lnTo>
                                <a:lnTo>
                                  <a:pt x="1312304" y="2947126"/>
                                </a:lnTo>
                                <a:lnTo>
                                  <a:pt x="1294887" y="2918189"/>
                                </a:lnTo>
                                <a:lnTo>
                                  <a:pt x="1265253" y="2896730"/>
                                </a:lnTo>
                                <a:lnTo>
                                  <a:pt x="1225706" y="2883245"/>
                                </a:lnTo>
                                <a:lnTo>
                                  <a:pt x="1178550" y="2878226"/>
                                </a:lnTo>
                                <a:lnTo>
                                  <a:pt x="1126088" y="2882168"/>
                                </a:lnTo>
                                <a:lnTo>
                                  <a:pt x="1070623" y="2895564"/>
                                </a:lnTo>
                                <a:close/>
                              </a:path>
                              <a:path w="1427480" h="5642610">
                                <a:moveTo>
                                  <a:pt x="838467" y="4940518"/>
                                </a:moveTo>
                                <a:lnTo>
                                  <a:pt x="799158" y="4951041"/>
                                </a:lnTo>
                                <a:lnTo>
                                  <a:pt x="763184" y="4969744"/>
                                </a:lnTo>
                                <a:lnTo>
                                  <a:pt x="730947" y="4995848"/>
                                </a:lnTo>
                                <a:lnTo>
                                  <a:pt x="702848" y="5028573"/>
                                </a:lnTo>
                                <a:lnTo>
                                  <a:pt x="679289" y="5067137"/>
                                </a:lnTo>
                                <a:lnTo>
                                  <a:pt x="660671" y="5110761"/>
                                </a:lnTo>
                                <a:lnTo>
                                  <a:pt x="647397" y="5158664"/>
                                </a:lnTo>
                                <a:lnTo>
                                  <a:pt x="639868" y="5210067"/>
                                </a:lnTo>
                                <a:lnTo>
                                  <a:pt x="638485" y="5264188"/>
                                </a:lnTo>
                                <a:lnTo>
                                  <a:pt x="643649" y="5320248"/>
                                </a:lnTo>
                                <a:lnTo>
                                  <a:pt x="655232" y="5375335"/>
                                </a:lnTo>
                                <a:lnTo>
                                  <a:pt x="672503" y="5426640"/>
                                </a:lnTo>
                                <a:lnTo>
                                  <a:pt x="694847" y="5473537"/>
                                </a:lnTo>
                                <a:lnTo>
                                  <a:pt x="721650" y="5515397"/>
                                </a:lnTo>
                                <a:lnTo>
                                  <a:pt x="752298" y="5551594"/>
                                </a:lnTo>
                                <a:lnTo>
                                  <a:pt x="786177" y="5581501"/>
                                </a:lnTo>
                                <a:lnTo>
                                  <a:pt x="822673" y="5604491"/>
                                </a:lnTo>
                                <a:lnTo>
                                  <a:pt x="861171" y="5619935"/>
                                </a:lnTo>
                                <a:lnTo>
                                  <a:pt x="901058" y="5627209"/>
                                </a:lnTo>
                                <a:lnTo>
                                  <a:pt x="941718" y="5625683"/>
                                </a:lnTo>
                                <a:lnTo>
                                  <a:pt x="981028" y="5615160"/>
                                </a:lnTo>
                                <a:lnTo>
                                  <a:pt x="1017002" y="5596457"/>
                                </a:lnTo>
                                <a:lnTo>
                                  <a:pt x="1049239" y="5570353"/>
                                </a:lnTo>
                                <a:lnTo>
                                  <a:pt x="1077338" y="5537628"/>
                                </a:lnTo>
                                <a:lnTo>
                                  <a:pt x="1100897" y="5499064"/>
                                </a:lnTo>
                                <a:lnTo>
                                  <a:pt x="1119514" y="5455440"/>
                                </a:lnTo>
                                <a:lnTo>
                                  <a:pt x="1132788" y="5407537"/>
                                </a:lnTo>
                                <a:lnTo>
                                  <a:pt x="1140318" y="5356134"/>
                                </a:lnTo>
                                <a:lnTo>
                                  <a:pt x="1141701" y="5302013"/>
                                </a:lnTo>
                                <a:lnTo>
                                  <a:pt x="1136536" y="5245953"/>
                                </a:lnTo>
                                <a:lnTo>
                                  <a:pt x="1124953" y="5190866"/>
                                </a:lnTo>
                                <a:lnTo>
                                  <a:pt x="1107683" y="5139560"/>
                                </a:lnTo>
                                <a:lnTo>
                                  <a:pt x="1085339" y="5092664"/>
                                </a:lnTo>
                                <a:lnTo>
                                  <a:pt x="1058536" y="5050804"/>
                                </a:lnTo>
                                <a:lnTo>
                                  <a:pt x="1027888" y="5014607"/>
                                </a:lnTo>
                                <a:lnTo>
                                  <a:pt x="994009" y="4984700"/>
                                </a:lnTo>
                                <a:lnTo>
                                  <a:pt x="957513" y="4961710"/>
                                </a:lnTo>
                                <a:lnTo>
                                  <a:pt x="919015" y="4946265"/>
                                </a:lnTo>
                                <a:lnTo>
                                  <a:pt x="879128" y="4938992"/>
                                </a:lnTo>
                                <a:lnTo>
                                  <a:pt x="838467" y="4940518"/>
                                </a:lnTo>
                                <a:close/>
                              </a:path>
                              <a:path w="1427480" h="5642610">
                                <a:moveTo>
                                  <a:pt x="93993" y="5446486"/>
                                </a:moveTo>
                                <a:lnTo>
                                  <a:pt x="49343" y="5468350"/>
                                </a:lnTo>
                                <a:lnTo>
                                  <a:pt x="17016" y="5498905"/>
                                </a:lnTo>
                                <a:lnTo>
                                  <a:pt x="0" y="5534175"/>
                                </a:lnTo>
                                <a:lnTo>
                                  <a:pt x="1283" y="5570184"/>
                                </a:lnTo>
                                <a:lnTo>
                                  <a:pt x="21395" y="5599987"/>
                                </a:lnTo>
                                <a:lnTo>
                                  <a:pt x="55878" y="5618492"/>
                                </a:lnTo>
                                <a:lnTo>
                                  <a:pt x="99956" y="5624209"/>
                                </a:lnTo>
                                <a:lnTo>
                                  <a:pt x="148857" y="5615650"/>
                                </a:lnTo>
                                <a:lnTo>
                                  <a:pt x="193508" y="5593786"/>
                                </a:lnTo>
                                <a:lnTo>
                                  <a:pt x="225835" y="5563231"/>
                                </a:lnTo>
                                <a:lnTo>
                                  <a:pt x="242851" y="5527960"/>
                                </a:lnTo>
                                <a:lnTo>
                                  <a:pt x="241567" y="5491952"/>
                                </a:lnTo>
                                <a:lnTo>
                                  <a:pt x="221456" y="5462149"/>
                                </a:lnTo>
                                <a:lnTo>
                                  <a:pt x="186973" y="5443644"/>
                                </a:lnTo>
                                <a:lnTo>
                                  <a:pt x="142894" y="5437927"/>
                                </a:lnTo>
                                <a:lnTo>
                                  <a:pt x="93993" y="5446486"/>
                                </a:lnTo>
                                <a:close/>
                              </a:path>
                              <a:path w="1427480" h="5642610">
                                <a:moveTo>
                                  <a:pt x="457213" y="5464266"/>
                                </a:moveTo>
                                <a:lnTo>
                                  <a:pt x="412563" y="5486130"/>
                                </a:lnTo>
                                <a:lnTo>
                                  <a:pt x="380236" y="5516685"/>
                                </a:lnTo>
                                <a:lnTo>
                                  <a:pt x="363219" y="5551955"/>
                                </a:lnTo>
                                <a:lnTo>
                                  <a:pt x="364503" y="5587964"/>
                                </a:lnTo>
                                <a:lnTo>
                                  <a:pt x="384615" y="5617767"/>
                                </a:lnTo>
                                <a:lnTo>
                                  <a:pt x="419098" y="5636272"/>
                                </a:lnTo>
                                <a:lnTo>
                                  <a:pt x="463176" y="5641989"/>
                                </a:lnTo>
                                <a:lnTo>
                                  <a:pt x="512077" y="5633430"/>
                                </a:lnTo>
                                <a:lnTo>
                                  <a:pt x="556728" y="5611566"/>
                                </a:lnTo>
                                <a:lnTo>
                                  <a:pt x="589055" y="5581011"/>
                                </a:lnTo>
                                <a:lnTo>
                                  <a:pt x="606071" y="5545740"/>
                                </a:lnTo>
                                <a:lnTo>
                                  <a:pt x="604787" y="5509732"/>
                                </a:lnTo>
                                <a:lnTo>
                                  <a:pt x="584676" y="5479929"/>
                                </a:lnTo>
                                <a:lnTo>
                                  <a:pt x="550193" y="5461424"/>
                                </a:lnTo>
                                <a:lnTo>
                                  <a:pt x="506114" y="5455707"/>
                                </a:lnTo>
                                <a:lnTo>
                                  <a:pt x="457213" y="5464266"/>
                                </a:lnTo>
                                <a:close/>
                              </a:path>
                              <a:path w="1427480" h="5642610">
                                <a:moveTo>
                                  <a:pt x="894855" y="707227"/>
                                </a:moveTo>
                                <a:lnTo>
                                  <a:pt x="836895" y="675749"/>
                                </a:lnTo>
                                <a:lnTo>
                                  <a:pt x="780404" y="652246"/>
                                </a:lnTo>
                                <a:lnTo>
                                  <a:pt x="727238" y="636981"/>
                                </a:lnTo>
                                <a:lnTo>
                                  <a:pt x="679255" y="630215"/>
                                </a:lnTo>
                                <a:lnTo>
                                  <a:pt x="638312" y="632212"/>
                                </a:lnTo>
                                <a:lnTo>
                                  <a:pt x="606266" y="643232"/>
                                </a:lnTo>
                                <a:lnTo>
                                  <a:pt x="584975" y="663539"/>
                                </a:lnTo>
                                <a:lnTo>
                                  <a:pt x="576692" y="691735"/>
                                </a:lnTo>
                                <a:lnTo>
                                  <a:pt x="581599" y="725232"/>
                                </a:lnTo>
                                <a:lnTo>
                                  <a:pt x="598608" y="762503"/>
                                </a:lnTo>
                                <a:lnTo>
                                  <a:pt x="626634" y="802023"/>
                                </a:lnTo>
                                <a:lnTo>
                                  <a:pt x="664591" y="842265"/>
                                </a:lnTo>
                                <a:lnTo>
                                  <a:pt x="711392" y="881702"/>
                                </a:lnTo>
                                <a:lnTo>
                                  <a:pt x="765950" y="918809"/>
                                </a:lnTo>
                                <a:lnTo>
                                  <a:pt x="823911" y="950287"/>
                                </a:lnTo>
                                <a:lnTo>
                                  <a:pt x="880402" y="973790"/>
                                </a:lnTo>
                                <a:lnTo>
                                  <a:pt x="933568" y="989055"/>
                                </a:lnTo>
                                <a:lnTo>
                                  <a:pt x="981551" y="995821"/>
                                </a:lnTo>
                                <a:lnTo>
                                  <a:pt x="1022494" y="993824"/>
                                </a:lnTo>
                                <a:lnTo>
                                  <a:pt x="1054540" y="982804"/>
                                </a:lnTo>
                                <a:lnTo>
                                  <a:pt x="1075830" y="962497"/>
                                </a:lnTo>
                                <a:lnTo>
                                  <a:pt x="1084114" y="934301"/>
                                </a:lnTo>
                                <a:lnTo>
                                  <a:pt x="1079207" y="900804"/>
                                </a:lnTo>
                                <a:lnTo>
                                  <a:pt x="1062198" y="863532"/>
                                </a:lnTo>
                                <a:lnTo>
                                  <a:pt x="1034171" y="824013"/>
                                </a:lnTo>
                                <a:lnTo>
                                  <a:pt x="996215" y="783771"/>
                                </a:lnTo>
                                <a:lnTo>
                                  <a:pt x="949414" y="744334"/>
                                </a:lnTo>
                                <a:lnTo>
                                  <a:pt x="894855" y="707227"/>
                                </a:lnTo>
                                <a:close/>
                              </a:path>
                              <a:path w="1427480" h="5642610">
                                <a:moveTo>
                                  <a:pt x="1403109" y="106517"/>
                                </a:moveTo>
                                <a:lnTo>
                                  <a:pt x="1375301" y="62590"/>
                                </a:lnTo>
                                <a:lnTo>
                                  <a:pt x="1341733" y="29118"/>
                                </a:lnTo>
                                <a:lnTo>
                                  <a:pt x="1305177" y="7716"/>
                                </a:lnTo>
                                <a:lnTo>
                                  <a:pt x="1268408" y="0"/>
                                </a:lnTo>
                                <a:lnTo>
                                  <a:pt x="1234199" y="7584"/>
                                </a:lnTo>
                                <a:lnTo>
                                  <a:pt x="1207380" y="30170"/>
                                </a:lnTo>
                                <a:lnTo>
                                  <a:pt x="1191186" y="64094"/>
                                </a:lnTo>
                                <a:lnTo>
                                  <a:pt x="1186001" y="106156"/>
                                </a:lnTo>
                                <a:lnTo>
                                  <a:pt x="1192210" y="153156"/>
                                </a:lnTo>
                                <a:lnTo>
                                  <a:pt x="1210196" y="201894"/>
                                </a:lnTo>
                                <a:lnTo>
                                  <a:pt x="1238004" y="245821"/>
                                </a:lnTo>
                                <a:lnTo>
                                  <a:pt x="1271573" y="279293"/>
                                </a:lnTo>
                                <a:lnTo>
                                  <a:pt x="1308129" y="300695"/>
                                </a:lnTo>
                                <a:lnTo>
                                  <a:pt x="1344898" y="308411"/>
                                </a:lnTo>
                                <a:lnTo>
                                  <a:pt x="1379106" y="300827"/>
                                </a:lnTo>
                                <a:lnTo>
                                  <a:pt x="1405926" y="278241"/>
                                </a:lnTo>
                                <a:lnTo>
                                  <a:pt x="1422120" y="244317"/>
                                </a:lnTo>
                                <a:lnTo>
                                  <a:pt x="1427304" y="202255"/>
                                </a:lnTo>
                                <a:lnTo>
                                  <a:pt x="1421096" y="155254"/>
                                </a:lnTo>
                                <a:lnTo>
                                  <a:pt x="1403109" y="10651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26" o:spt="203" style="position:absolute;left:0pt;margin-left:135.55pt;margin-top:6.65pt;height:645.7pt;width:316.55pt;mso-position-horizontal-relative:page;mso-wrap-distance-bottom:0pt;mso-wrap-distance-top:0pt;z-index:-251639808;mso-width-relative:page;mso-height-relative:page;" coordsize="4020185,8200390" o:gfxdata="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">
                <o:lock v:ext="edit" aspectratio="f"/>
                <v:shape id="Image 37" o:spid="_x0000_s1026" o:spt="75" type="#_x0000_t75" style="position:absolute;left:0;top:0;height:8199926;width:4020191;" filled="f" o:preferrelative="t" stroked="f" coordsize="21600,21600" o:gfxdata="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16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" o:title=""/>
                  <o:lock v:ext="edit" aspectratio="f"/>
                </v:shape>
                <v:shape id="Graphic 38" o:spid="_x0000_s1026" o:spt="100" style="position:absolute;left:536220;top:1238824;height:5642610;width:1427480;" filled="f" stroked="t" coordsize="1427480,5642610" o:gfxdata="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Mjhu8AAAA&#10;2wAAAA8AAAAAAAAAAQAgAAAAIgAAAGRycy9kb3ducmV2LnhtbFBLAQIUABQAAAAIAIdO4kAzLwWe&#10;OwAAADkAAAAQAAAAAAAAAAEAIAAAAAsBAABkcnMvc2hhcGV4bWwueG1sUEsFBgAAAAAGAAYAWwEA&#10;ALUDAAAAAA==&#10;" path="m1070623,2895564l1017841,2917370,973064,2945047,937861,2976844,913802,3011012,902457,3045800,905396,3079460,922814,3108397,952448,3129855,991995,3143341,1039151,3148360,1091613,3144418,1147077,3131022,1199859,3109216,1244637,3081539,1279840,3049742,1303899,3015574,1315244,2980786,1312304,2947126,1294887,2918189,1265253,2896730,1225706,2883245,1178550,2878226,1126088,2882168,1070623,2895564xem838467,4940518l799158,4951041,763184,4969744,730947,4995848,702848,5028573,679289,5067137,660671,5110761,647397,5158664,639868,5210067,638485,5264188,643649,5320248,655232,5375335,672503,5426640,694847,5473537,721650,5515397,752298,5551594,786177,5581501,822673,5604491,861171,5619935,901058,5627209,941718,5625683,981028,5615160,1017002,5596457,1049239,5570353,1077338,5537628,1100897,5499064,1119514,5455440,1132788,5407537,1140318,5356134,1141701,5302013,1136536,5245953,1124953,5190866,1107683,5139560,1085339,5092664,1058536,5050804,1027888,5014607,994009,4984700,957513,4961710,919015,4946265,879128,4938992,838467,4940518xem93993,5446486l49343,5468350,17016,5498905,0,5534175,1283,5570184,21395,5599987,55878,5618492,99956,5624209,148857,5615650,193508,5593786,225835,5563231,242851,5527960,241567,5491952,221456,5462149,186973,5443644,142894,5437927,93993,5446486xem457213,5464266l412563,5486130,380236,5516685,363219,5551955,364503,5587964,384615,5617767,419098,5636272,463176,5641989,512077,5633430,556728,5611566,589055,5581011,606071,5545740,604787,5509732,584676,5479929,550193,5461424,506114,5455707,457213,5464266xem894855,707227l836895,675749,780404,652246,727238,636981,679255,630215,638312,632212,606266,643232,584975,663539,576692,691735,581599,725232,598608,762503,626634,802023,664591,842265,711392,881702,765950,918809,823911,950287,880402,973790,933568,989055,981551,995821,1022494,993824,1054540,982804,1075830,962497,1084114,934301,1079207,900804,1062198,863532,1034171,824013,996215,783771,949414,744334,894855,707227xem1403109,106517l1375301,62590,1341733,29118,1305177,7716,1268408,0,1234199,7584,1207380,30170,1191186,64094,1186001,106156,1192210,153156,1210196,201894,1238004,245821,1271573,279293,1308129,300695,1344898,308411,1379106,300827,1405926,278241,1422120,244317,1427304,202255,1421096,155254,1403109,106517xe">
                  <v:fill on="f" focussize="0,0"/>
                  <v:stroke weight="2.25pt" color="#FF0000" joinstyle="round" dashstyle="3 1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D875BD9">
      <w:pPr>
        <w:pStyle w:val="8"/>
        <w:spacing w:after="0"/>
        <w:rPr>
          <w:rFonts w:ascii="黑体"/>
          <w:sz w:val="8"/>
        </w:rPr>
        <w:sectPr>
          <w:pgSz w:w="11910" w:h="16840"/>
          <w:pgMar w:top="1460" w:right="850" w:bottom="1160" w:left="850" w:header="0" w:footer="972" w:gutter="0"/>
          <w:cols w:space="720" w:num="1"/>
        </w:sectPr>
      </w:pPr>
    </w:p>
    <w:p w14:paraId="74E14572">
      <w:pPr>
        <w:spacing w:line="240" w:lineRule="auto"/>
        <w:ind w:left="1872" w:right="0" w:firstLine="0"/>
        <w:rPr>
          <w:rFonts w:ascii="黑体"/>
          <w:sz w:val="20"/>
        </w:rPr>
      </w:pPr>
      <w:r>
        <w:rPr>
          <w:rFonts w:ascii="黑体"/>
          <w:sz w:val="20"/>
        </w:rPr>
        <mc:AlternateContent>
          <mc:Choice Requires="wpg">
            <w:drawing>
              <wp:inline distT="0" distB="0" distL="0" distR="0">
                <wp:extent cx="3998595" cy="8204200"/>
                <wp:effectExtent l="0" t="0" r="0" b="5715"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9229" cy="8204834"/>
                          <a:chOff x="0" y="0"/>
                          <a:chExt cx="3999229" cy="8204834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677" cy="8204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978335" y="685528"/>
                            <a:ext cx="775970" cy="667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6677025">
                                <a:moveTo>
                                  <a:pt x="775952" y="6507564"/>
                                </a:moveTo>
                                <a:lnTo>
                                  <a:pt x="772579" y="6459949"/>
                                </a:lnTo>
                                <a:lnTo>
                                  <a:pt x="758238" y="6416580"/>
                                </a:lnTo>
                                <a:lnTo>
                                  <a:pt x="734407" y="6379231"/>
                                </a:lnTo>
                                <a:lnTo>
                                  <a:pt x="702565" y="6349670"/>
                                </a:lnTo>
                                <a:lnTo>
                                  <a:pt x="664189" y="6329670"/>
                                </a:lnTo>
                                <a:lnTo>
                                  <a:pt x="620758" y="6321001"/>
                                </a:lnTo>
                                <a:lnTo>
                                  <a:pt x="576711" y="6325039"/>
                                </a:lnTo>
                                <a:lnTo>
                                  <a:pt x="536481" y="6340898"/>
                                </a:lnTo>
                                <a:lnTo>
                                  <a:pt x="501727" y="6366959"/>
                                </a:lnTo>
                                <a:lnTo>
                                  <a:pt x="474106" y="6401604"/>
                                </a:lnTo>
                                <a:lnTo>
                                  <a:pt x="455276" y="6443212"/>
                                </a:lnTo>
                                <a:lnTo>
                                  <a:pt x="446895" y="6490165"/>
                                </a:lnTo>
                                <a:lnTo>
                                  <a:pt x="450268" y="6537781"/>
                                </a:lnTo>
                                <a:lnTo>
                                  <a:pt x="464609" y="6581149"/>
                                </a:lnTo>
                                <a:lnTo>
                                  <a:pt x="488440" y="6618499"/>
                                </a:lnTo>
                                <a:lnTo>
                                  <a:pt x="520282" y="6648059"/>
                                </a:lnTo>
                                <a:lnTo>
                                  <a:pt x="558658" y="6668059"/>
                                </a:lnTo>
                                <a:lnTo>
                                  <a:pt x="602089" y="6676728"/>
                                </a:lnTo>
                                <a:lnTo>
                                  <a:pt x="646135" y="6672691"/>
                                </a:lnTo>
                                <a:lnTo>
                                  <a:pt x="686365" y="6656831"/>
                                </a:lnTo>
                                <a:lnTo>
                                  <a:pt x="721119" y="6630770"/>
                                </a:lnTo>
                                <a:lnTo>
                                  <a:pt x="748741" y="6596125"/>
                                </a:lnTo>
                                <a:lnTo>
                                  <a:pt x="767571" y="6554517"/>
                                </a:lnTo>
                                <a:lnTo>
                                  <a:pt x="775952" y="6507564"/>
                                </a:lnTo>
                                <a:close/>
                              </a:path>
                              <a:path w="775970" h="6677025">
                                <a:moveTo>
                                  <a:pt x="496298" y="2793957"/>
                                </a:moveTo>
                                <a:lnTo>
                                  <a:pt x="468261" y="2776062"/>
                                </a:lnTo>
                                <a:lnTo>
                                  <a:pt x="434070" y="2768000"/>
                                </a:lnTo>
                                <a:lnTo>
                                  <a:pt x="395024" y="2769340"/>
                                </a:lnTo>
                                <a:lnTo>
                                  <a:pt x="352423" y="2779654"/>
                                </a:lnTo>
                                <a:lnTo>
                                  <a:pt x="307565" y="2798510"/>
                                </a:lnTo>
                                <a:lnTo>
                                  <a:pt x="261751" y="2825479"/>
                                </a:lnTo>
                                <a:lnTo>
                                  <a:pt x="216278" y="2860130"/>
                                </a:lnTo>
                                <a:lnTo>
                                  <a:pt x="172448" y="2902034"/>
                                </a:lnTo>
                                <a:lnTo>
                                  <a:pt x="133424" y="2948414"/>
                                </a:lnTo>
                                <a:lnTo>
                                  <a:pt x="101737" y="2995988"/>
                                </a:lnTo>
                                <a:lnTo>
                                  <a:pt x="77735" y="3043429"/>
                                </a:lnTo>
                                <a:lnTo>
                                  <a:pt x="61767" y="3089407"/>
                                </a:lnTo>
                                <a:lnTo>
                                  <a:pt x="54181" y="3132592"/>
                                </a:lnTo>
                                <a:lnTo>
                                  <a:pt x="55326" y="3171657"/>
                                </a:lnTo>
                                <a:lnTo>
                                  <a:pt x="65549" y="3205272"/>
                                </a:lnTo>
                                <a:lnTo>
                                  <a:pt x="85199" y="3232107"/>
                                </a:lnTo>
                                <a:lnTo>
                                  <a:pt x="113236" y="3250003"/>
                                </a:lnTo>
                                <a:lnTo>
                                  <a:pt x="147427" y="3258065"/>
                                </a:lnTo>
                                <a:lnTo>
                                  <a:pt x="186473" y="3256724"/>
                                </a:lnTo>
                                <a:lnTo>
                                  <a:pt x="229074" y="3246411"/>
                                </a:lnTo>
                                <a:lnTo>
                                  <a:pt x="273931" y="3227554"/>
                                </a:lnTo>
                                <a:lnTo>
                                  <a:pt x="319746" y="3200585"/>
                                </a:lnTo>
                                <a:lnTo>
                                  <a:pt x="365218" y="3165934"/>
                                </a:lnTo>
                                <a:lnTo>
                                  <a:pt x="409049" y="3124030"/>
                                </a:lnTo>
                                <a:lnTo>
                                  <a:pt x="448073" y="3077651"/>
                                </a:lnTo>
                                <a:lnTo>
                                  <a:pt x="479760" y="3030076"/>
                                </a:lnTo>
                                <a:lnTo>
                                  <a:pt x="503761" y="2982635"/>
                                </a:lnTo>
                                <a:lnTo>
                                  <a:pt x="519729" y="2936658"/>
                                </a:lnTo>
                                <a:lnTo>
                                  <a:pt x="527315" y="2893472"/>
                                </a:lnTo>
                                <a:lnTo>
                                  <a:pt x="526171" y="2854407"/>
                                </a:lnTo>
                                <a:lnTo>
                                  <a:pt x="515948" y="2820793"/>
                                </a:lnTo>
                                <a:lnTo>
                                  <a:pt x="496298" y="2793957"/>
                                </a:lnTo>
                                <a:close/>
                              </a:path>
                              <a:path w="775970" h="6677025">
                                <a:moveTo>
                                  <a:pt x="557766" y="42121"/>
                                </a:moveTo>
                                <a:lnTo>
                                  <a:pt x="533569" y="20263"/>
                                </a:lnTo>
                                <a:lnTo>
                                  <a:pt x="502415" y="6288"/>
                                </a:lnTo>
                                <a:lnTo>
                                  <a:pt x="465371" y="0"/>
                                </a:lnTo>
                                <a:lnTo>
                                  <a:pt x="423504" y="1199"/>
                                </a:lnTo>
                                <a:lnTo>
                                  <a:pt x="377881" y="9689"/>
                                </a:lnTo>
                                <a:lnTo>
                                  <a:pt x="329570" y="25273"/>
                                </a:lnTo>
                                <a:lnTo>
                                  <a:pt x="279638" y="47751"/>
                                </a:lnTo>
                                <a:lnTo>
                                  <a:pt x="229152" y="76929"/>
                                </a:lnTo>
                                <a:lnTo>
                                  <a:pt x="179179" y="112606"/>
                                </a:lnTo>
                                <a:lnTo>
                                  <a:pt x="132804" y="152775"/>
                                </a:lnTo>
                                <a:lnTo>
                                  <a:pt x="92613" y="194978"/>
                                </a:lnTo>
                                <a:lnTo>
                                  <a:pt x="59051" y="238223"/>
                                </a:lnTo>
                                <a:lnTo>
                                  <a:pt x="32563" y="281515"/>
                                </a:lnTo>
                                <a:lnTo>
                                  <a:pt x="13595" y="323860"/>
                                </a:lnTo>
                                <a:lnTo>
                                  <a:pt x="2592" y="364264"/>
                                </a:lnTo>
                                <a:lnTo>
                                  <a:pt x="0" y="401732"/>
                                </a:lnTo>
                                <a:lnTo>
                                  <a:pt x="6262" y="435272"/>
                                </a:lnTo>
                                <a:lnTo>
                                  <a:pt x="21826" y="463888"/>
                                </a:lnTo>
                                <a:lnTo>
                                  <a:pt x="46022" y="485746"/>
                                </a:lnTo>
                                <a:lnTo>
                                  <a:pt x="77176" y="499721"/>
                                </a:lnTo>
                                <a:lnTo>
                                  <a:pt x="114221" y="506010"/>
                                </a:lnTo>
                                <a:lnTo>
                                  <a:pt x="156088" y="504810"/>
                                </a:lnTo>
                                <a:lnTo>
                                  <a:pt x="201710" y="496320"/>
                                </a:lnTo>
                                <a:lnTo>
                                  <a:pt x="250021" y="480737"/>
                                </a:lnTo>
                                <a:lnTo>
                                  <a:pt x="299953" y="458258"/>
                                </a:lnTo>
                                <a:lnTo>
                                  <a:pt x="350440" y="429081"/>
                                </a:lnTo>
                                <a:lnTo>
                                  <a:pt x="400413" y="393403"/>
                                </a:lnTo>
                                <a:lnTo>
                                  <a:pt x="446788" y="353235"/>
                                </a:lnTo>
                                <a:lnTo>
                                  <a:pt x="486979" y="311031"/>
                                </a:lnTo>
                                <a:lnTo>
                                  <a:pt x="520541" y="267786"/>
                                </a:lnTo>
                                <a:lnTo>
                                  <a:pt x="547028" y="224494"/>
                                </a:lnTo>
                                <a:lnTo>
                                  <a:pt x="565996" y="182149"/>
                                </a:lnTo>
                                <a:lnTo>
                                  <a:pt x="576999" y="141746"/>
                                </a:lnTo>
                                <a:lnTo>
                                  <a:pt x="579592" y="104277"/>
                                </a:lnTo>
                                <a:lnTo>
                                  <a:pt x="573329" y="70737"/>
                                </a:lnTo>
                                <a:lnTo>
                                  <a:pt x="557766" y="4212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" o:spid="_x0000_s1026" o:spt="203" style="height:646pt;width:314.85pt;" coordsize="3999229,8204834" o:gfxdata="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">
                <o:lock v:ext="edit" aspectratio="f"/>
                <v:shape id="Image 40" o:spid="_x0000_s1026" o:spt="75" type="#_x0000_t75" style="position:absolute;left:0;top:0;height:8204494;width:3998677;" filled="f" o:preferrelative="t" stroked="f" coordsize="21600,21600" o:gfxdata="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Weqw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4" o:title=""/>
                  <o:lock v:ext="edit" aspectratio="f"/>
                </v:shape>
                <v:shape id="Graphic 41" o:spid="_x0000_s1026" o:spt="100" style="position:absolute;left:978335;top:685528;height:6677025;width:775970;" filled="f" stroked="t" coordsize="775970,6677025" o:gfxdata="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3jcJu/&#10;AAAA2wAAAA8AAAAAAAAAAQAgAAAAIgAAAGRycy9kb3ducmV2LnhtbFBLAQIUABQAAAAIAIdO4kAz&#10;LwWeOwAAADkAAAAQAAAAAAAAAAEAIAAAAA4BAABkcnMvc2hhcGV4bWwueG1sUEsFBgAAAAAGAAYA&#10;WwEAALgDAAAAAA==&#10;" path="m775952,6507564l772579,6459949,758238,6416580,734407,6379231,702565,6349670,664189,6329670,620758,6321001,576711,6325039,536481,6340898,501727,6366959,474106,6401604,455276,6443212,446895,6490165,450268,6537781,464609,6581149,488440,6618499,520282,6648059,558658,6668059,602089,6676728,646135,6672691,686365,6656831,721119,6630770,748741,6596125,767571,6554517,775952,6507564xem496298,2793957l468261,2776062,434070,2768000,395024,2769340,352423,2779654,307565,2798510,261751,2825479,216278,2860130,172448,2902034,133424,2948414,101737,2995988,77735,3043429,61767,3089407,54181,3132592,55326,3171657,65549,3205272,85199,3232107,113236,3250003,147427,3258065,186473,3256724,229074,3246411,273931,3227554,319746,3200585,365218,3165934,409049,3124030,448073,3077651,479760,3030076,503761,2982635,519729,2936658,527315,2893472,526171,2854407,515948,2820793,496298,2793957xem557766,42121l533569,20263,502415,6288,465371,0,423504,1199,377881,9689,329570,25273,279638,47751,229152,76929,179179,112606,132804,152775,92613,194978,59051,238223,32563,281515,13595,323860,2592,364264,0,401732,6262,435272,21826,463888,46022,485746,77176,499721,114221,506010,156088,504810,201710,496320,250021,480737,299953,458258,350440,429081,400413,393403,446788,353235,486979,311031,520541,267786,547028,224494,565996,182149,576999,141746,579592,104277,573329,70737,557766,42121xe">
                  <v:fill on="f" focussize="0,0"/>
                  <v:stroke weight="2.25pt" color="#FF0000" joinstyle="round" dashstyle="3 1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CCD525B">
      <w:pPr>
        <w:spacing w:after="0" w:line="240" w:lineRule="auto"/>
        <w:rPr>
          <w:rFonts w:ascii="黑体"/>
          <w:sz w:val="20"/>
        </w:rPr>
        <w:sectPr>
          <w:pgSz w:w="11910" w:h="16840"/>
          <w:pgMar w:top="1540" w:right="850" w:bottom="1160" w:left="850" w:header="0" w:footer="972" w:gutter="0"/>
          <w:cols w:space="720" w:num="1"/>
        </w:sectPr>
      </w:pPr>
    </w:p>
    <w:p w14:paraId="421994CC">
      <w:pPr>
        <w:pStyle w:val="5"/>
        <w:rPr>
          <w:rFonts w:ascii="黑体"/>
          <w:sz w:val="11"/>
        </w:rPr>
      </w:pPr>
      <w:r>
        <w:rPr>
          <w:spacing w:val="-25"/>
        </w:rPr>
        <w:t xml:space="preserve">附图 </w:t>
      </w:r>
      <w:r>
        <w:rPr>
          <w:rFonts w:ascii="Times New Roman" w:eastAsia="Times New Roman"/>
          <w:spacing w:val="-2"/>
        </w:rPr>
        <w:t>3-</w:t>
      </w:r>
      <w:r>
        <w:rPr>
          <w:spacing w:val="-3"/>
        </w:rPr>
        <w:t>地质雷达法成果图</w:t>
      </w:r>
      <w:bookmarkStart w:id="0" w:name="_GoBack"/>
      <w:bookmarkEnd w:id="0"/>
    </w:p>
    <w:p w14:paraId="1FD1325F">
      <w:pPr>
        <w:pStyle w:val="8"/>
        <w:spacing w:before="7"/>
        <w:rPr>
          <w:rFonts w:ascii="黑体"/>
          <w:sz w:val="11"/>
        </w:rPr>
      </w:pPr>
    </w:p>
    <w:p w14:paraId="36406144">
      <w:pPr>
        <w:pStyle w:val="8"/>
        <w:spacing w:before="7"/>
        <w:rPr>
          <w:rFonts w:ascii="黑体"/>
          <w:sz w:val="11"/>
        </w:rPr>
      </w:pPr>
    </w:p>
    <w:p w14:paraId="4AF4B9FA">
      <w:pPr>
        <w:pStyle w:val="8"/>
        <w:spacing w:before="7"/>
        <w:rPr>
          <w:rFonts w:ascii="黑体"/>
          <w:sz w:val="11"/>
        </w:rPr>
      </w:pPr>
    </w:p>
    <w:p w14:paraId="48267A3D">
      <w:pPr>
        <w:pStyle w:val="8"/>
        <w:spacing w:before="7"/>
        <w:rPr>
          <w:rFonts w:ascii="黑体"/>
          <w:sz w:val="11"/>
        </w:rPr>
      </w:pPr>
    </w:p>
    <w:p w14:paraId="1C9565D3">
      <w:pPr>
        <w:pStyle w:val="8"/>
        <w:spacing w:before="7"/>
        <w:rPr>
          <w:rFonts w:ascii="黑体"/>
          <w:sz w:val="11"/>
        </w:rPr>
      </w:pPr>
    </w:p>
    <w:p w14:paraId="6632D0A3">
      <w:pPr>
        <w:pStyle w:val="8"/>
        <w:spacing w:before="7"/>
        <w:rPr>
          <w:rFonts w:ascii="黑体"/>
          <w:sz w:val="11"/>
        </w:rPr>
      </w:pPr>
    </w:p>
    <w:p w14:paraId="62081A3F">
      <w:pPr>
        <w:pStyle w:val="8"/>
        <w:spacing w:before="7"/>
        <w:jc w:val="center"/>
        <w:rPr>
          <w:rFonts w:hint="eastAsia" w:ascii="黑体" w:eastAsia="仿宋"/>
          <w:sz w:val="11"/>
          <w:lang w:eastAsia="zh-CN"/>
        </w:rPr>
      </w:pPr>
      <w:r>
        <w:rPr>
          <w:rFonts w:hint="eastAsia" w:ascii="黑体" w:eastAsia="仿宋"/>
          <w:sz w:val="11"/>
          <w:lang w:eastAsia="zh-CN"/>
        </w:rPr>
        <w:drawing>
          <wp:inline distT="0" distB="0" distL="114300" distR="114300">
            <wp:extent cx="3583305" cy="1926590"/>
            <wp:effectExtent l="0" t="0" r="17145" b="16510"/>
            <wp:docPr id="4" name="图片 4" descr="屏幕截图 2025-12-23 144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23 1440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60" w:right="850" w:bottom="1160" w:left="850" w:header="0" w:footer="97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00846">
    <w:pPr>
      <w:pStyle w:val="8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6F890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3709035</wp:posOffset>
              </wp:positionH>
              <wp:positionV relativeFrom="page">
                <wp:posOffset>9935210</wp:posOffset>
              </wp:positionV>
              <wp:extent cx="141605" cy="13970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B57E3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292.05pt;margin-top:782.3pt;height:11pt;width:11.15pt;mso-position-horizontal-relative:page;mso-position-vertical-relative:page;z-index:-251648000;mso-width-relative:page;mso-height-relative:page;" filled="f" stroked="f" coordsize="21600,21600" o:gfxdata="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4yO7dkAAAANAQAADwAAAAAAAAABACAAAAAiAAAAZHJzL2Rvd25yZXYueG1sUEsBAhQAFAAAAAgA&#10;h07iQIVG+tC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6B57E3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B47CF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3709035</wp:posOffset>
              </wp:positionH>
              <wp:positionV relativeFrom="page">
                <wp:posOffset>9935210</wp:posOffset>
              </wp:positionV>
              <wp:extent cx="141605" cy="13970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65C9B8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292.05pt;margin-top:782.3pt;height:11pt;width:11.15pt;mso-position-horizontal-relative:page;mso-position-vertical-relative:page;z-index:-251648000;mso-width-relative:page;mso-height-relative:page;" filled="f" stroked="f" coordsize="21600,21600" o:gfxdata="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4yO7dkAAAANAQAADwAAAAAAAAABACAAAAAiAAAAZHJzL2Rvd25yZXYueG1sUEsBAhQAFAAAAAgA&#10;h07iQGRSSPe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65C9B8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）"/>
      <w:lvlJc w:val="left"/>
      <w:pPr>
        <w:ind w:left="1213" w:hanging="4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42"/>
        <w:w w:val="100"/>
        <w:sz w:val="26"/>
        <w:szCs w:val="26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118" w:hanging="42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017" w:hanging="42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915" w:hanging="42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814" w:hanging="42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713" w:hanging="42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611" w:hanging="42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510" w:hanging="42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409" w:hanging="424"/>
      </w:pPr>
      <w:rPr>
        <w:rFonts w:hint="default"/>
        <w:lang w:val="en-US" w:eastAsia="zh-CN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592" w:hanging="36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709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981" w:hanging="7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0"/>
        <w:szCs w:val="30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980" w:hanging="75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298" w:hanging="75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616" w:hanging="75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934" w:hanging="75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52" w:hanging="75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570" w:hanging="752"/>
      </w:pPr>
      <w:rPr>
        <w:rFonts w:hint="default"/>
        <w:lang w:val="en-US" w:eastAsia="zh-CN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lowerLetter"/>
      <w:lvlText w:val="(%1)"/>
      <w:lvlJc w:val="left"/>
      <w:pPr>
        <w:ind w:left="2510" w:hanging="320"/>
        <w:jc w:val="right"/>
      </w:pPr>
      <w:rPr>
        <w:rFonts w:hint="default"/>
        <w:spacing w:val="0"/>
        <w:w w:val="11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924" w:hanging="3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328" w:hanging="3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732" w:hanging="3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136" w:hanging="3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40" w:hanging="3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944" w:hanging="3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348" w:hanging="3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752" w:hanging="320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evenAndOddHeaders w:val="1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8C36E8B"/>
    <w:rsid w:val="20CF13CE"/>
    <w:rsid w:val="4E6041D5"/>
    <w:rsid w:val="718B07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仿宋" w:hAnsi="仿宋" w:eastAsia="仿宋" w:cs="仿宋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117"/>
      <w:ind w:left="2172" w:right="2187" w:firstLine="732"/>
      <w:outlineLvl w:val="1"/>
    </w:pPr>
    <w:rPr>
      <w:rFonts w:ascii="黑体" w:hAnsi="黑体" w:eastAsia="黑体" w:cs="黑体"/>
      <w:b/>
      <w:bCs/>
      <w:sz w:val="72"/>
      <w:szCs w:val="72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308"/>
      <w:ind w:left="3643"/>
      <w:outlineLvl w:val="2"/>
    </w:pPr>
    <w:rPr>
      <w:rFonts w:ascii="黑体" w:hAnsi="黑体" w:eastAsia="黑体" w:cs="黑体"/>
      <w:sz w:val="72"/>
      <w:szCs w:val="72"/>
      <w:lang w:val="en-US" w:eastAsia="zh-CN" w:bidi="ar-SA"/>
    </w:rPr>
  </w:style>
  <w:style w:type="paragraph" w:styleId="4">
    <w:name w:val="heading 3"/>
    <w:basedOn w:val="1"/>
    <w:qFormat/>
    <w:uiPriority w:val="1"/>
    <w:pPr>
      <w:ind w:left="592" w:hanging="362"/>
      <w:outlineLvl w:val="3"/>
    </w:pPr>
    <w:rPr>
      <w:rFonts w:ascii="黑体" w:hAnsi="黑体" w:eastAsia="黑体" w:cs="黑体"/>
      <w:b/>
      <w:bCs/>
      <w:sz w:val="36"/>
      <w:szCs w:val="36"/>
      <w:lang w:val="en-US" w:eastAsia="zh-CN" w:bidi="ar-SA"/>
    </w:rPr>
  </w:style>
  <w:style w:type="paragraph" w:styleId="5">
    <w:name w:val="heading 4"/>
    <w:basedOn w:val="1"/>
    <w:qFormat/>
    <w:uiPriority w:val="1"/>
    <w:pPr>
      <w:spacing w:before="44"/>
      <w:ind w:left="230"/>
      <w:outlineLvl w:val="4"/>
    </w:pPr>
    <w:rPr>
      <w:rFonts w:ascii="黑体" w:hAnsi="黑体" w:eastAsia="黑体" w:cs="黑体"/>
      <w:sz w:val="36"/>
      <w:szCs w:val="36"/>
      <w:lang w:val="en-US" w:eastAsia="zh-CN" w:bidi="ar-SA"/>
    </w:rPr>
  </w:style>
  <w:style w:type="paragraph" w:styleId="6">
    <w:name w:val="heading 5"/>
    <w:basedOn w:val="1"/>
    <w:qFormat/>
    <w:uiPriority w:val="1"/>
    <w:pPr>
      <w:spacing w:before="382"/>
      <w:ind w:left="791" w:hanging="561"/>
      <w:outlineLvl w:val="5"/>
    </w:pPr>
    <w:rPr>
      <w:rFonts w:ascii="黑体" w:hAnsi="黑体" w:eastAsia="黑体" w:cs="黑体"/>
      <w:b/>
      <w:bCs/>
      <w:sz w:val="32"/>
      <w:szCs w:val="32"/>
      <w:lang w:val="en-US" w:eastAsia="zh-CN" w:bidi="ar-SA"/>
    </w:rPr>
  </w:style>
  <w:style w:type="paragraph" w:styleId="7">
    <w:name w:val="heading 6"/>
    <w:basedOn w:val="1"/>
    <w:qFormat/>
    <w:uiPriority w:val="1"/>
    <w:pPr>
      <w:ind w:left="980" w:hanging="750"/>
      <w:outlineLvl w:val="6"/>
    </w:pPr>
    <w:rPr>
      <w:rFonts w:ascii="宋体" w:hAnsi="宋体" w:eastAsia="宋体" w:cs="宋体"/>
      <w:b/>
      <w:bCs/>
      <w:sz w:val="30"/>
      <w:szCs w:val="30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仿宋" w:hAnsi="仿宋" w:eastAsia="仿宋" w:cs="仿宋"/>
      <w:sz w:val="28"/>
      <w:szCs w:val="28"/>
      <w:lang w:val="en-US" w:eastAsia="zh-CN" w:bidi="ar-SA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791" w:hanging="561"/>
    </w:pPr>
    <w:rPr>
      <w:rFonts w:ascii="仿宋" w:hAnsi="仿宋" w:eastAsia="仿宋" w:cs="仿宋"/>
      <w:lang w:val="en-US" w:eastAsia="zh-CN" w:bidi="ar-SA"/>
    </w:rPr>
  </w:style>
  <w:style w:type="paragraph" w:customStyle="1" w:styleId="13">
    <w:name w:val="Table Paragraph"/>
    <w:basedOn w:val="1"/>
    <w:qFormat/>
    <w:uiPriority w:val="1"/>
    <w:rPr>
      <w:rFonts w:ascii="仿宋" w:hAnsi="仿宋" w:eastAsia="仿宋" w:cs="仿宋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jpeg"/><Relationship Id="rId21" Type="http://schemas.openxmlformats.org/officeDocument/2006/relationships/image" Target="media/image13.pn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4951</Words>
  <Characters>6616</Characters>
  <TotalTime>3</TotalTime>
  <ScaleCrop>false</ScaleCrop>
  <LinksUpToDate>false</LinksUpToDate>
  <CharactersWithSpaces>6986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2026-01-05T06:11:00Z</dcterms:created>
  <dc:creator>feiben</dc:creator>
  <cp:lastModifiedBy>做梦都笑醒</cp:lastModifiedBy>
  <dcterms:modified xsi:type="dcterms:W3CDTF">2026-01-06T01:01:28Z</dcterms:modified>
  <dc:title>编号：CJWT－MW－SB－2010002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2019</vt:lpwstr>
  </property>
  <property fmtid="{D5CDD505-2E9C-101B-9397-08002B2CF9AE}" pid="6" name="KSOTemplateDocerSaveRecord">
    <vt:lpwstr>eyJoZGlkIjoiZmE0NTc4NGI4M2U1MmE4N2M2NzdjODU1YTgyYzcwNzIiLCJ1c2VySWQiOiIxNjcyNzMxMTc1In0=</vt:lpwstr>
  </property>
  <property fmtid="{D5CDD505-2E9C-101B-9397-08002B2CF9AE}" pid="7" name="KSOProductBuildVer">
    <vt:lpwstr>2052-12.1.0.24034</vt:lpwstr>
  </property>
  <property fmtid="{D5CDD505-2E9C-101B-9397-08002B2CF9AE}" pid="8" name="ICV">
    <vt:lpwstr>AB308F4BED5B4360910638C2DCC34C5F_12</vt:lpwstr>
  </property>
</Properties>
</file>